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3ADAA3">
      <w:pPr>
        <w:spacing w:after="0"/>
        <w:jc w:val="center"/>
        <w:rPr>
          <w:rFonts w:hint="default" w:asciiTheme="majorAscii" w:hAnsiTheme="majorAscii"/>
          <w:b/>
          <w:i w:val="0"/>
          <w:sz w:val="28"/>
          <w:szCs w:val="28"/>
        </w:rPr>
      </w:pPr>
      <w:r>
        <w:rPr>
          <w:rFonts w:hint="default" w:asciiTheme="majorAscii" w:hAnsiTheme="majorAscii"/>
          <w:b/>
          <w:i w:val="0"/>
          <w:sz w:val="28"/>
          <w:szCs w:val="28"/>
        </w:rPr>
        <w:t xml:space="preserve">Sri Sivasubramaniya Nadar College of Engineering, </w:t>
      </w:r>
    </w:p>
    <w:p w14:paraId="4838A51A">
      <w:pPr>
        <w:spacing w:after="0"/>
        <w:jc w:val="center"/>
        <w:rPr>
          <w:rFonts w:hint="default" w:asciiTheme="majorAscii" w:hAnsiTheme="majorAscii"/>
          <w:sz w:val="28"/>
          <w:szCs w:val="28"/>
        </w:rPr>
      </w:pPr>
      <w:r>
        <w:rPr>
          <w:rFonts w:hint="default" w:asciiTheme="majorAscii" w:hAnsiTheme="majorAscii"/>
          <w:b/>
          <w:i w:val="0"/>
          <w:sz w:val="28"/>
          <w:szCs w:val="28"/>
        </w:rPr>
        <w:t>Kalavakkam - 603 110</w:t>
      </w:r>
    </w:p>
    <w:p w14:paraId="22ECC138">
      <w:pPr>
        <w:spacing w:after="0"/>
        <w:jc w:val="center"/>
        <w:rPr>
          <w:rFonts w:hint="default" w:asciiTheme="majorAscii" w:hAnsiTheme="majorAscii"/>
          <w:b w:val="0"/>
          <w:i w:val="0"/>
          <w:sz w:val="28"/>
          <w:szCs w:val="28"/>
        </w:rPr>
      </w:pPr>
      <w:r>
        <w:rPr>
          <w:rFonts w:hint="default" w:asciiTheme="majorAscii" w:hAnsiTheme="majorAscii"/>
          <w:b w:val="0"/>
          <w:i w:val="0"/>
          <w:sz w:val="28"/>
          <w:szCs w:val="28"/>
        </w:rPr>
        <w:t>(An Autonomous Institution, Affiliated to Anna University, Chennai)</w:t>
      </w:r>
    </w:p>
    <w:p w14:paraId="1AB8D7AE">
      <w:pPr>
        <w:spacing w:after="0"/>
        <w:jc w:val="center"/>
        <w:rPr>
          <w:rFonts w:hint="default" w:asciiTheme="majorAscii" w:hAnsiTheme="majorAscii"/>
          <w:b w:val="0"/>
          <w:i w:val="0"/>
          <w:sz w:val="28"/>
          <w:szCs w:val="28"/>
          <w:lang w:val="en-US"/>
        </w:rPr>
      </w:pPr>
    </w:p>
    <w:tbl>
      <w:tblPr>
        <w:tblStyle w:val="12"/>
        <w:tblW w:w="0" w:type="auto"/>
        <w:tblInd w:w="20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79"/>
        <w:gridCol w:w="2180"/>
        <w:gridCol w:w="2141"/>
        <w:gridCol w:w="2216"/>
      </w:tblGrid>
      <w:tr w14:paraId="2E31BADB">
        <w:trPr>
          <w:trHeight w:val="1120" w:hRule="atLeast"/>
        </w:trPr>
        <w:tc>
          <w:tcPr>
            <w:tcW w:w="2179" w:type="dxa"/>
          </w:tcPr>
          <w:p w14:paraId="611CF461">
            <w:pPr>
              <w:pStyle w:val="164"/>
              <w:spacing w:before="1" w:line="240" w:lineRule="auto"/>
              <w:ind w:left="70"/>
              <w:rPr>
                <w:sz w:val="24"/>
              </w:rPr>
            </w:pPr>
            <w:r>
              <w:rPr>
                <w:sz w:val="24"/>
              </w:rPr>
              <w:t>Course</w:t>
            </w:r>
            <w:r>
              <w:rPr>
                <w:spacing w:val="-2"/>
                <w:sz w:val="24"/>
              </w:rPr>
              <w:t xml:space="preserve"> </w:t>
            </w:r>
            <w:r>
              <w:rPr>
                <w:spacing w:val="-4"/>
                <w:sz w:val="24"/>
              </w:rPr>
              <w:t>Code</w:t>
            </w:r>
          </w:p>
        </w:tc>
        <w:tc>
          <w:tcPr>
            <w:tcW w:w="2180" w:type="dxa"/>
          </w:tcPr>
          <w:p w14:paraId="6819C6F9">
            <w:pPr>
              <w:pStyle w:val="164"/>
              <w:spacing w:before="1" w:line="240" w:lineRule="auto"/>
              <w:ind w:left="10" w:right="5"/>
              <w:rPr>
                <w:sz w:val="24"/>
              </w:rPr>
            </w:pPr>
            <w:r>
              <w:rPr>
                <w:spacing w:val="-2"/>
                <w:sz w:val="24"/>
              </w:rPr>
              <w:t>UIT2702</w:t>
            </w:r>
          </w:p>
        </w:tc>
        <w:tc>
          <w:tcPr>
            <w:tcW w:w="2141" w:type="dxa"/>
          </w:tcPr>
          <w:p w14:paraId="62A520BA">
            <w:pPr>
              <w:pStyle w:val="164"/>
              <w:spacing w:before="1" w:line="240" w:lineRule="auto"/>
              <w:rPr>
                <w:sz w:val="24"/>
              </w:rPr>
            </w:pPr>
            <w:r>
              <w:rPr>
                <w:sz w:val="24"/>
              </w:rPr>
              <w:t>Course</w:t>
            </w:r>
            <w:r>
              <w:rPr>
                <w:spacing w:val="-2"/>
                <w:sz w:val="24"/>
              </w:rPr>
              <w:t xml:space="preserve"> </w:t>
            </w:r>
            <w:r>
              <w:rPr>
                <w:spacing w:val="-4"/>
                <w:sz w:val="24"/>
              </w:rPr>
              <w:t>Name</w:t>
            </w:r>
          </w:p>
        </w:tc>
        <w:tc>
          <w:tcPr>
            <w:tcW w:w="2216" w:type="dxa"/>
          </w:tcPr>
          <w:p w14:paraId="65E1E1C6">
            <w:pPr>
              <w:pStyle w:val="164"/>
              <w:spacing w:before="1" w:line="278" w:lineRule="auto"/>
              <w:ind w:left="107" w:right="1014"/>
              <w:jc w:val="left"/>
              <w:rPr>
                <w:sz w:val="24"/>
              </w:rPr>
            </w:pPr>
            <w:r>
              <w:rPr>
                <w:sz w:val="24"/>
              </w:rPr>
              <w:t xml:space="preserve">Cloud and </w:t>
            </w:r>
            <w:r>
              <w:rPr>
                <w:spacing w:val="-2"/>
                <w:sz w:val="24"/>
              </w:rPr>
              <w:t>Distributed Computing</w:t>
            </w:r>
          </w:p>
        </w:tc>
      </w:tr>
      <w:tr w14:paraId="5E6D5680">
        <w:trPr>
          <w:trHeight w:val="480" w:hRule="atLeast"/>
        </w:trPr>
        <w:tc>
          <w:tcPr>
            <w:tcW w:w="2179" w:type="dxa"/>
          </w:tcPr>
          <w:p w14:paraId="322BDF43">
            <w:pPr>
              <w:pStyle w:val="164"/>
              <w:ind w:left="70" w:right="64"/>
              <w:rPr>
                <w:sz w:val="24"/>
              </w:rPr>
            </w:pPr>
            <w:r>
              <w:rPr>
                <w:spacing w:val="-2"/>
                <w:sz w:val="24"/>
              </w:rPr>
              <w:t>Regulation</w:t>
            </w:r>
          </w:p>
        </w:tc>
        <w:tc>
          <w:tcPr>
            <w:tcW w:w="2180" w:type="dxa"/>
          </w:tcPr>
          <w:p w14:paraId="10C4146D">
            <w:pPr>
              <w:pStyle w:val="164"/>
              <w:ind w:left="10"/>
              <w:rPr>
                <w:sz w:val="24"/>
              </w:rPr>
            </w:pPr>
            <w:r>
              <w:rPr>
                <w:spacing w:val="-4"/>
                <w:sz w:val="24"/>
              </w:rPr>
              <w:t>2021</w:t>
            </w:r>
          </w:p>
        </w:tc>
        <w:tc>
          <w:tcPr>
            <w:tcW w:w="2141" w:type="dxa"/>
          </w:tcPr>
          <w:p w14:paraId="6F7A9E12">
            <w:pPr>
              <w:pStyle w:val="164"/>
              <w:rPr>
                <w:sz w:val="24"/>
              </w:rPr>
            </w:pPr>
            <w:r>
              <w:rPr>
                <w:sz w:val="24"/>
              </w:rPr>
              <w:t>Academic</w:t>
            </w:r>
            <w:r>
              <w:rPr>
                <w:spacing w:val="-15"/>
                <w:sz w:val="24"/>
              </w:rPr>
              <w:t xml:space="preserve"> </w:t>
            </w:r>
            <w:r>
              <w:rPr>
                <w:spacing w:val="-4"/>
                <w:sz w:val="24"/>
              </w:rPr>
              <w:t>Year</w:t>
            </w:r>
          </w:p>
        </w:tc>
        <w:tc>
          <w:tcPr>
            <w:tcW w:w="2216" w:type="dxa"/>
          </w:tcPr>
          <w:p w14:paraId="27CE3DD2">
            <w:pPr>
              <w:pStyle w:val="164"/>
              <w:ind w:left="587"/>
              <w:jc w:val="left"/>
              <w:rPr>
                <w:rFonts w:hint="default"/>
                <w:b/>
                <w:sz w:val="24"/>
                <w:lang w:val="en-US"/>
              </w:rPr>
            </w:pPr>
            <w:r>
              <w:rPr>
                <w:b/>
                <w:spacing w:val="-2"/>
                <w:sz w:val="24"/>
              </w:rPr>
              <w:t>202</w:t>
            </w:r>
            <w:r>
              <w:rPr>
                <w:rFonts w:hint="default"/>
                <w:b/>
                <w:spacing w:val="-2"/>
                <w:sz w:val="24"/>
                <w:lang w:val="en-US"/>
              </w:rPr>
              <w:t>6</w:t>
            </w:r>
            <w:r>
              <w:rPr>
                <w:b/>
                <w:spacing w:val="-2"/>
                <w:sz w:val="24"/>
              </w:rPr>
              <w:t>-</w:t>
            </w:r>
            <w:r>
              <w:rPr>
                <w:b/>
                <w:spacing w:val="-4"/>
                <w:sz w:val="24"/>
              </w:rPr>
              <w:t>202</w:t>
            </w:r>
            <w:r>
              <w:rPr>
                <w:rFonts w:hint="default"/>
                <w:b/>
                <w:spacing w:val="-4"/>
                <w:sz w:val="24"/>
                <w:lang w:val="en-US"/>
              </w:rPr>
              <w:t>7</w:t>
            </w:r>
          </w:p>
        </w:tc>
      </w:tr>
      <w:tr w14:paraId="137151C9">
        <w:trPr>
          <w:trHeight w:val="479" w:hRule="atLeast"/>
        </w:trPr>
        <w:tc>
          <w:tcPr>
            <w:tcW w:w="4359" w:type="dxa"/>
            <w:gridSpan w:val="2"/>
          </w:tcPr>
          <w:p w14:paraId="0C7975E4">
            <w:pPr>
              <w:pStyle w:val="164"/>
              <w:ind w:left="4"/>
              <w:rPr>
                <w:sz w:val="24"/>
              </w:rPr>
            </w:pPr>
            <w:r>
              <w:rPr>
                <w:spacing w:val="-2"/>
                <w:sz w:val="24"/>
              </w:rPr>
              <w:t>Semester</w:t>
            </w:r>
          </w:p>
        </w:tc>
        <w:tc>
          <w:tcPr>
            <w:tcW w:w="4357" w:type="dxa"/>
            <w:gridSpan w:val="2"/>
          </w:tcPr>
          <w:p w14:paraId="5CFFC8E5">
            <w:pPr>
              <w:pStyle w:val="164"/>
              <w:ind w:left="2"/>
              <w:rPr>
                <w:sz w:val="24"/>
              </w:rPr>
            </w:pPr>
            <w:r>
              <w:rPr>
                <w:spacing w:val="-5"/>
                <w:sz w:val="24"/>
              </w:rPr>
              <w:t>VII</w:t>
            </w:r>
          </w:p>
        </w:tc>
      </w:tr>
      <w:tr w14:paraId="080CD17A">
        <w:trPr>
          <w:trHeight w:val="479" w:hRule="atLeast"/>
        </w:trPr>
        <w:tc>
          <w:tcPr>
            <w:tcW w:w="4359" w:type="dxa"/>
            <w:gridSpan w:val="2"/>
          </w:tcPr>
          <w:p w14:paraId="2195DD02">
            <w:pPr>
              <w:pStyle w:val="164"/>
              <w:ind w:left="623"/>
              <w:jc w:val="left"/>
              <w:rPr>
                <w:sz w:val="24"/>
              </w:rPr>
            </w:pPr>
            <w:r>
              <w:rPr>
                <w:sz w:val="24"/>
              </w:rPr>
              <w:t>Department</w:t>
            </w:r>
            <w:r>
              <w:rPr>
                <w:spacing w:val="-3"/>
                <w:sz w:val="24"/>
              </w:rPr>
              <w:t xml:space="preserve"> </w:t>
            </w:r>
            <w:r>
              <w:rPr>
                <w:sz w:val="24"/>
              </w:rPr>
              <w:t>Offering</w:t>
            </w:r>
            <w:r>
              <w:rPr>
                <w:spacing w:val="-3"/>
                <w:sz w:val="24"/>
              </w:rPr>
              <w:t xml:space="preserve"> </w:t>
            </w:r>
            <w:r>
              <w:rPr>
                <w:sz w:val="24"/>
              </w:rPr>
              <w:t>the</w:t>
            </w:r>
            <w:r>
              <w:rPr>
                <w:spacing w:val="-1"/>
                <w:sz w:val="24"/>
              </w:rPr>
              <w:t xml:space="preserve"> </w:t>
            </w:r>
            <w:r>
              <w:rPr>
                <w:spacing w:val="-2"/>
                <w:sz w:val="24"/>
              </w:rPr>
              <w:t>Course</w:t>
            </w:r>
          </w:p>
        </w:tc>
        <w:tc>
          <w:tcPr>
            <w:tcW w:w="4357" w:type="dxa"/>
            <w:gridSpan w:val="2"/>
          </w:tcPr>
          <w:p w14:paraId="6C8BBB42">
            <w:pPr>
              <w:pStyle w:val="164"/>
              <w:ind w:left="1008"/>
              <w:jc w:val="left"/>
              <w:rPr>
                <w:sz w:val="24"/>
              </w:rPr>
            </w:pPr>
            <w:r>
              <w:rPr>
                <w:sz w:val="24"/>
              </w:rPr>
              <w:t>Information</w:t>
            </w:r>
            <w:r>
              <w:rPr>
                <w:spacing w:val="-9"/>
                <w:sz w:val="24"/>
              </w:rPr>
              <w:t xml:space="preserve"> </w:t>
            </w:r>
            <w:r>
              <w:rPr>
                <w:spacing w:val="-2"/>
                <w:sz w:val="24"/>
              </w:rPr>
              <w:t>Technology</w:t>
            </w:r>
          </w:p>
        </w:tc>
      </w:tr>
      <w:tr w14:paraId="77426937">
        <w:trPr>
          <w:trHeight w:val="551" w:hRule="atLeast"/>
        </w:trPr>
        <w:tc>
          <w:tcPr>
            <w:tcW w:w="4359" w:type="dxa"/>
            <w:gridSpan w:val="2"/>
          </w:tcPr>
          <w:p w14:paraId="06EC2BBD">
            <w:pPr>
              <w:pStyle w:val="164"/>
              <w:ind w:left="4"/>
              <w:rPr>
                <w:sz w:val="24"/>
              </w:rPr>
            </w:pPr>
            <w:r>
              <w:rPr>
                <w:sz w:val="24"/>
              </w:rPr>
              <w:t>Exercise:</w:t>
            </w:r>
            <w:r>
              <w:rPr>
                <w:spacing w:val="-4"/>
                <w:sz w:val="24"/>
              </w:rPr>
              <w:t xml:space="preserve"> </w:t>
            </w:r>
            <w:r>
              <w:rPr>
                <w:spacing w:val="-5"/>
                <w:sz w:val="24"/>
              </w:rPr>
              <w:t>03</w:t>
            </w:r>
          </w:p>
        </w:tc>
        <w:tc>
          <w:tcPr>
            <w:tcW w:w="4357" w:type="dxa"/>
            <w:gridSpan w:val="2"/>
          </w:tcPr>
          <w:p w14:paraId="796D2AC5">
            <w:pPr>
              <w:pStyle w:val="164"/>
              <w:spacing w:line="276" w:lineRule="exact"/>
              <w:ind w:left="825"/>
              <w:jc w:val="left"/>
              <w:rPr>
                <w:sz w:val="24"/>
              </w:rPr>
            </w:pPr>
            <w:r>
              <w:rPr>
                <w:sz w:val="24"/>
              </w:rPr>
              <w:t>Message</w:t>
            </w:r>
            <w:r>
              <w:rPr>
                <w:spacing w:val="80"/>
                <w:sz w:val="24"/>
              </w:rPr>
              <w:t xml:space="preserve"> </w:t>
            </w:r>
            <w:r>
              <w:rPr>
                <w:sz w:val="24"/>
              </w:rPr>
              <w:t>passing</w:t>
            </w:r>
            <w:r>
              <w:rPr>
                <w:spacing w:val="80"/>
                <w:sz w:val="24"/>
              </w:rPr>
              <w:t xml:space="preserve"> </w:t>
            </w:r>
            <w:r>
              <w:rPr>
                <w:sz w:val="24"/>
              </w:rPr>
              <w:t>and</w:t>
            </w:r>
            <w:r>
              <w:rPr>
                <w:spacing w:val="80"/>
                <w:sz w:val="24"/>
              </w:rPr>
              <w:t xml:space="preserve"> </w:t>
            </w:r>
            <w:r>
              <w:rPr>
                <w:sz w:val="24"/>
              </w:rPr>
              <w:t>distributed mutual exclusion</w:t>
            </w:r>
          </w:p>
        </w:tc>
      </w:tr>
    </w:tbl>
    <w:p w14:paraId="6613D941">
      <w:pPr>
        <w:spacing w:after="0"/>
        <w:jc w:val="center"/>
        <w:rPr>
          <w:rFonts w:hint="default" w:asciiTheme="majorAscii" w:hAnsiTheme="majorAscii"/>
          <w:b w:val="0"/>
          <w:i w:val="0"/>
          <w:sz w:val="28"/>
          <w:szCs w:val="28"/>
        </w:rPr>
      </w:pPr>
    </w:p>
    <w:p w14:paraId="1A94EACD">
      <w:pPr>
        <w:tabs>
          <w:tab w:val="right" w:pos="9360"/>
        </w:tabs>
        <w:spacing w:after="120"/>
        <w:rPr>
          <w:rFonts w:hint="default" w:asciiTheme="majorAscii" w:hAnsiTheme="majorAscii"/>
          <w:b w:val="0"/>
          <w:bCs/>
          <w:sz w:val="28"/>
          <w:szCs w:val="28"/>
          <w:lang w:val="en-US"/>
        </w:rPr>
      </w:pPr>
      <w:r>
        <w:rPr>
          <w:rFonts w:hint="default" w:asciiTheme="majorAscii" w:hAnsiTheme="majorAscii"/>
          <w:b w:val="0"/>
          <w:bCs/>
          <w:sz w:val="28"/>
          <w:szCs w:val="28"/>
          <w:lang w:val="en-US"/>
        </w:rPr>
        <w:t>Name: Rahul Akshath Rajendran</w:t>
      </w:r>
    </w:p>
    <w:p w14:paraId="1B79356E">
      <w:pPr>
        <w:tabs>
          <w:tab w:val="right" w:pos="9360"/>
        </w:tabs>
        <w:spacing w:after="120"/>
        <w:rPr>
          <w:rFonts w:hint="default" w:asciiTheme="majorAscii" w:hAnsiTheme="majorAscii"/>
          <w:b w:val="0"/>
          <w:bCs/>
          <w:sz w:val="28"/>
          <w:szCs w:val="28"/>
          <w:lang w:val="en-US"/>
        </w:rPr>
      </w:pPr>
      <w:r>
        <w:rPr>
          <w:rFonts w:hint="default" w:asciiTheme="majorAscii" w:hAnsiTheme="majorAscii"/>
          <w:b w:val="0"/>
          <w:bCs/>
          <w:sz w:val="28"/>
          <w:szCs w:val="28"/>
          <w:lang w:val="en-US"/>
        </w:rPr>
        <w:t>Reg No: 3122235002095</w:t>
      </w:r>
    </w:p>
    <w:p w14:paraId="38C40049">
      <w:pPr>
        <w:tabs>
          <w:tab w:val="right" w:pos="9360"/>
        </w:tabs>
        <w:spacing w:after="120"/>
        <w:rPr>
          <w:rFonts w:hint="default" w:asciiTheme="majorAscii" w:hAnsiTheme="majorAscii"/>
          <w:b w:val="0"/>
          <w:bCs/>
          <w:sz w:val="28"/>
          <w:szCs w:val="28"/>
          <w:lang w:val="en-US"/>
        </w:rPr>
      </w:pPr>
      <w:r>
        <w:rPr>
          <w:rFonts w:hint="default" w:asciiTheme="majorAscii" w:hAnsiTheme="majorAscii"/>
          <w:b w:val="0"/>
          <w:bCs/>
          <w:sz w:val="28"/>
          <w:szCs w:val="28"/>
          <w:lang w:val="en-US"/>
        </w:rPr>
        <w:t xml:space="preserve">Sem / Sec: VII </w:t>
      </w:r>
      <w:bookmarkStart w:id="0" w:name="_GoBack"/>
      <w:bookmarkEnd w:id="0"/>
      <w:r>
        <w:rPr>
          <w:rFonts w:hint="default" w:asciiTheme="majorAscii" w:hAnsiTheme="majorAscii"/>
          <w:b w:val="0"/>
          <w:bCs/>
          <w:sz w:val="28"/>
          <w:szCs w:val="28"/>
          <w:lang w:val="en-US"/>
        </w:rPr>
        <w:t>B</w:t>
      </w:r>
    </w:p>
    <w:p w14:paraId="04CCD019">
      <w:pPr>
        <w:rPr>
          <w:rFonts w:hint="default" w:asciiTheme="majorAscii" w:hAnsiTheme="majorAscii"/>
          <w:sz w:val="28"/>
          <w:szCs w:val="28"/>
        </w:rPr>
      </w:pPr>
    </w:p>
    <w:p w14:paraId="26ABF7C3">
      <w:pPr>
        <w:tabs>
          <w:tab w:val="right" w:pos="9360"/>
        </w:tabs>
        <w:spacing w:after="120"/>
        <w:rPr>
          <w:rFonts w:hint="default" w:asciiTheme="majorAscii" w:hAnsiTheme="majorAscii"/>
          <w:sz w:val="28"/>
          <w:szCs w:val="28"/>
        </w:rPr>
      </w:pPr>
      <w:r>
        <w:rPr>
          <w:rFonts w:hint="default" w:asciiTheme="majorAscii" w:hAnsiTheme="majorAscii"/>
          <w:b/>
          <w:sz w:val="28"/>
          <w:szCs w:val="28"/>
        </w:rPr>
        <w:t>Exp. No: 03</w:t>
      </w:r>
      <w:r>
        <w:rPr>
          <w:rFonts w:hint="default" w:asciiTheme="majorAscii" w:hAnsiTheme="majorAscii"/>
          <w:b/>
          <w:sz w:val="28"/>
          <w:szCs w:val="28"/>
        </w:rPr>
        <w:tab/>
      </w:r>
      <w:r>
        <w:rPr>
          <w:rFonts w:hint="default" w:asciiTheme="majorAscii" w:hAnsiTheme="majorAscii"/>
          <w:b/>
          <w:sz w:val="28"/>
          <w:szCs w:val="28"/>
        </w:rPr>
        <w:t>Date: 22-07-2026</w:t>
      </w:r>
    </w:p>
    <w:p w14:paraId="30DFF9CF">
      <w:pPr>
        <w:spacing w:after="160"/>
        <w:jc w:val="center"/>
        <w:rPr>
          <w:rFonts w:hint="default" w:asciiTheme="majorAscii" w:hAnsiTheme="majorAscii"/>
          <w:sz w:val="28"/>
          <w:szCs w:val="28"/>
        </w:rPr>
      </w:pPr>
      <w:r>
        <w:rPr>
          <w:rFonts w:hint="default" w:asciiTheme="majorAscii" w:hAnsiTheme="majorAscii"/>
          <w:b/>
          <w:i w:val="0"/>
          <w:sz w:val="28"/>
          <w:szCs w:val="28"/>
        </w:rPr>
        <w:t>MESSAGE PASSING AND DISTRIBUTED MUTUAL EXCLUSION</w:t>
      </w:r>
    </w:p>
    <w:p w14:paraId="37F4900B">
      <w:pPr>
        <w:spacing w:before="200" w:after="80"/>
        <w:rPr>
          <w:rFonts w:hint="default" w:asciiTheme="majorAscii" w:hAnsiTheme="majorAscii"/>
          <w:sz w:val="28"/>
          <w:szCs w:val="28"/>
        </w:rPr>
      </w:pPr>
      <w:r>
        <w:rPr>
          <w:rFonts w:hint="default" w:asciiTheme="majorAscii" w:hAnsiTheme="majorAscii"/>
          <w:b/>
          <w:sz w:val="28"/>
          <w:szCs w:val="28"/>
          <w:u w:val="none"/>
        </w:rPr>
        <w:t>AIM</w:t>
      </w:r>
    </w:p>
    <w:p w14:paraId="19B37636">
      <w:pPr>
        <w:spacing w:after="80"/>
        <w:rPr>
          <w:rFonts w:hint="default" w:asciiTheme="majorAscii" w:hAnsiTheme="majorAscii"/>
          <w:b w:val="0"/>
          <w:i w:val="0"/>
          <w:sz w:val="28"/>
          <w:szCs w:val="28"/>
        </w:rPr>
      </w:pPr>
      <w:r>
        <w:rPr>
          <w:rFonts w:hint="default" w:asciiTheme="majorAscii" w:hAnsiTheme="majorAscii"/>
          <w:b w:val="0"/>
          <w:i w:val="0"/>
          <w:sz w:val="28"/>
          <w:szCs w:val="28"/>
        </w:rPr>
        <w:t>To implement message passing between distributed processes using sockets, and to achieve distributed mutual exclusion among those processes using the Ricart-Agrawala algorithm, the Token Ring algorithm and the Centralized Coordinator algorithm.</w:t>
      </w:r>
    </w:p>
    <w:p w14:paraId="2E31C26F">
      <w:pPr>
        <w:spacing w:after="80"/>
        <w:rPr>
          <w:rFonts w:hint="default" w:asciiTheme="majorAscii" w:hAnsiTheme="majorAscii"/>
          <w:b w:val="0"/>
          <w:i w:val="0"/>
          <w:sz w:val="28"/>
          <w:szCs w:val="28"/>
        </w:rPr>
      </w:pPr>
    </w:p>
    <w:p w14:paraId="7207AE1D">
      <w:pPr>
        <w:spacing w:before="200" w:after="80"/>
        <w:rPr>
          <w:rFonts w:hint="default" w:asciiTheme="majorAscii" w:hAnsiTheme="majorAscii"/>
          <w:sz w:val="28"/>
          <w:szCs w:val="28"/>
        </w:rPr>
      </w:pPr>
      <w:r>
        <w:rPr>
          <w:rFonts w:hint="default" w:asciiTheme="majorAscii" w:hAnsiTheme="majorAscii"/>
          <w:b/>
          <w:sz w:val="28"/>
          <w:szCs w:val="28"/>
          <w:u w:val="none"/>
        </w:rPr>
        <w:t>QUESTION</w:t>
      </w:r>
    </w:p>
    <w:p w14:paraId="6885970F">
      <w:pPr>
        <w:spacing w:before="160" w:after="40"/>
        <w:rPr>
          <w:rFonts w:hint="default" w:asciiTheme="majorAscii" w:hAnsiTheme="majorAscii"/>
          <w:sz w:val="28"/>
          <w:szCs w:val="28"/>
        </w:rPr>
      </w:pPr>
      <w:r>
        <w:rPr>
          <w:rFonts w:hint="default" w:asciiTheme="majorAscii" w:hAnsiTheme="majorAscii"/>
          <w:b/>
          <w:sz w:val="28"/>
          <w:szCs w:val="28"/>
        </w:rPr>
        <w:t>Task 1 - Message Passing System:</w:t>
      </w:r>
    </w:p>
    <w:p w14:paraId="5A6E3A62">
      <w:pPr>
        <w:pStyle w:val="23"/>
        <w:spacing w:after="40"/>
        <w:ind w:left="504"/>
        <w:rPr>
          <w:rFonts w:hint="default" w:asciiTheme="majorAscii" w:hAnsiTheme="majorAscii"/>
          <w:sz w:val="28"/>
          <w:szCs w:val="28"/>
        </w:rPr>
      </w:pPr>
      <w:r>
        <w:rPr>
          <w:rFonts w:hint="default" w:asciiTheme="majorAscii" w:hAnsiTheme="majorAscii"/>
          <w:sz w:val="28"/>
          <w:szCs w:val="28"/>
        </w:rPr>
        <w:t>Create a server that listens for connections and allows multiple clients to connect via sockets.</w:t>
      </w:r>
    </w:p>
    <w:p w14:paraId="265975C9">
      <w:pPr>
        <w:pStyle w:val="23"/>
        <w:spacing w:after="40"/>
        <w:ind w:left="504"/>
        <w:rPr>
          <w:rFonts w:hint="default" w:asciiTheme="majorAscii" w:hAnsiTheme="majorAscii"/>
          <w:sz w:val="28"/>
          <w:szCs w:val="28"/>
        </w:rPr>
      </w:pPr>
      <w:r>
        <w:rPr>
          <w:rFonts w:hint="default" w:asciiTheme="majorAscii" w:hAnsiTheme="majorAscii"/>
          <w:sz w:val="28"/>
          <w:szCs w:val="28"/>
        </w:rPr>
        <w:t>Each client can send and receive messages, enabling communication between distributed processes.</w:t>
      </w:r>
    </w:p>
    <w:p w14:paraId="34D150A8">
      <w:pPr>
        <w:spacing w:before="160" w:after="40"/>
        <w:rPr>
          <w:rFonts w:hint="default" w:asciiTheme="majorAscii" w:hAnsiTheme="majorAscii"/>
          <w:sz w:val="28"/>
          <w:szCs w:val="28"/>
        </w:rPr>
      </w:pPr>
      <w:r>
        <w:rPr>
          <w:rFonts w:hint="default" w:asciiTheme="majorAscii" w:hAnsiTheme="majorAscii"/>
          <w:b/>
          <w:sz w:val="28"/>
          <w:szCs w:val="28"/>
        </w:rPr>
        <w:t>Task 2 - Distributed Mutual Exclusion:</w:t>
      </w:r>
    </w:p>
    <w:p w14:paraId="148A8891">
      <w:pPr>
        <w:spacing w:after="80"/>
        <w:rPr>
          <w:rFonts w:hint="default" w:asciiTheme="majorAscii" w:hAnsiTheme="majorAscii"/>
          <w:sz w:val="28"/>
          <w:szCs w:val="28"/>
        </w:rPr>
      </w:pPr>
      <w:r>
        <w:rPr>
          <w:rFonts w:hint="default" w:asciiTheme="majorAscii" w:hAnsiTheme="majorAscii"/>
          <w:b w:val="0"/>
          <w:i w:val="0"/>
          <w:sz w:val="28"/>
          <w:szCs w:val="28"/>
        </w:rPr>
        <w:t>Implement the Ricart-Agrawala algorithm, Token Ring Algorithm and Centralized Coordinator Algorithm for mutual exclusion among distributed processes. For each algorithm:</w:t>
      </w:r>
    </w:p>
    <w:p w14:paraId="3CAE8F16">
      <w:pPr>
        <w:pStyle w:val="23"/>
        <w:spacing w:after="40"/>
        <w:ind w:left="504"/>
        <w:rPr>
          <w:rFonts w:hint="default" w:asciiTheme="majorAscii" w:hAnsiTheme="majorAscii"/>
          <w:sz w:val="28"/>
          <w:szCs w:val="28"/>
        </w:rPr>
      </w:pPr>
      <w:r>
        <w:rPr>
          <w:rFonts w:hint="default" w:asciiTheme="majorAscii" w:hAnsiTheme="majorAscii"/>
          <w:sz w:val="28"/>
          <w:szCs w:val="28"/>
        </w:rPr>
        <w:t>Processes request access to a critical section (CS) by sending messages.</w:t>
      </w:r>
    </w:p>
    <w:p w14:paraId="0AE13536">
      <w:pPr>
        <w:pStyle w:val="23"/>
        <w:spacing w:after="40"/>
        <w:ind w:left="504"/>
        <w:rPr>
          <w:rFonts w:hint="default" w:asciiTheme="majorAscii" w:hAnsiTheme="majorAscii"/>
          <w:sz w:val="28"/>
          <w:szCs w:val="28"/>
        </w:rPr>
      </w:pPr>
      <w:r>
        <w:rPr>
          <w:rFonts w:hint="default" w:asciiTheme="majorAscii" w:hAnsiTheme="majorAscii"/>
          <w:sz w:val="28"/>
          <w:szCs w:val="28"/>
        </w:rPr>
        <w:t>Ensure that only one process enters the CS at a time.</w:t>
      </w:r>
    </w:p>
    <w:p w14:paraId="21C21182">
      <w:pPr>
        <w:pStyle w:val="23"/>
        <w:spacing w:after="40"/>
        <w:ind w:left="504"/>
        <w:rPr>
          <w:rFonts w:hint="default" w:asciiTheme="majorAscii" w:hAnsiTheme="majorAscii"/>
          <w:sz w:val="28"/>
          <w:szCs w:val="28"/>
        </w:rPr>
      </w:pPr>
      <w:r>
        <w:rPr>
          <w:rFonts w:hint="default" w:asciiTheme="majorAscii" w:hAnsiTheme="majorAscii"/>
          <w:sz w:val="28"/>
          <w:szCs w:val="28"/>
        </w:rPr>
        <w:t>Use message passing to request, grant, and release access to the CS.</w:t>
      </w:r>
    </w:p>
    <w:p w14:paraId="5326343C">
      <w:pPr>
        <w:pStyle w:val="23"/>
        <w:numPr>
          <w:ilvl w:val="0"/>
          <w:numId w:val="0"/>
        </w:numPr>
        <w:spacing w:after="40"/>
        <w:ind w:left="144" w:leftChars="0"/>
        <w:rPr>
          <w:rFonts w:hint="default" w:asciiTheme="majorAscii" w:hAnsiTheme="majorAscii"/>
          <w:sz w:val="28"/>
          <w:szCs w:val="28"/>
        </w:rPr>
      </w:pPr>
    </w:p>
    <w:p w14:paraId="7EBF0155">
      <w:pPr>
        <w:spacing w:before="200" w:after="80"/>
        <w:rPr>
          <w:rFonts w:hint="default" w:asciiTheme="majorAscii" w:hAnsiTheme="majorAscii"/>
          <w:sz w:val="28"/>
          <w:szCs w:val="28"/>
          <w:u w:val="none"/>
        </w:rPr>
      </w:pPr>
      <w:r>
        <w:rPr>
          <w:rFonts w:hint="default" w:asciiTheme="majorAscii" w:hAnsiTheme="majorAscii"/>
          <w:b/>
          <w:sz w:val="28"/>
          <w:szCs w:val="28"/>
          <w:u w:val="none"/>
        </w:rPr>
        <w:t>ALGORITHM / STEPS</w:t>
      </w:r>
    </w:p>
    <w:p w14:paraId="0E04C501">
      <w:pPr>
        <w:spacing w:before="160" w:after="40"/>
        <w:rPr>
          <w:rFonts w:hint="default" w:asciiTheme="majorAscii" w:hAnsiTheme="majorAscii"/>
          <w:sz w:val="28"/>
          <w:szCs w:val="28"/>
        </w:rPr>
      </w:pPr>
      <w:r>
        <w:rPr>
          <w:rFonts w:hint="default" w:asciiTheme="majorAscii" w:hAnsiTheme="majorAscii"/>
          <w:b/>
          <w:sz w:val="28"/>
          <w:szCs w:val="28"/>
        </w:rPr>
        <w:t>Task 1 - Message Passing System</w:t>
      </w:r>
    </w:p>
    <w:p w14:paraId="22EA3DE1">
      <w:pPr>
        <w:spacing w:after="40"/>
        <w:ind w:left="504"/>
        <w:rPr>
          <w:rFonts w:hint="default" w:asciiTheme="majorAscii" w:hAnsiTheme="majorAscii"/>
          <w:sz w:val="28"/>
          <w:szCs w:val="28"/>
        </w:rPr>
      </w:pPr>
      <w:r>
        <w:rPr>
          <w:rFonts w:hint="default" w:asciiTheme="majorAscii" w:hAnsiTheme="majorAscii"/>
          <w:sz w:val="28"/>
          <w:szCs w:val="28"/>
        </w:rPr>
        <w:t>1. Server: create a TCP socket, set the SO_REUSEADDR option, bind it to ("localhost", 6000) and listen for up to five clients.</w:t>
      </w:r>
    </w:p>
    <w:p w14:paraId="131FB6DA">
      <w:pPr>
        <w:spacing w:after="40"/>
        <w:ind w:left="504"/>
        <w:rPr>
          <w:rFonts w:hint="default" w:asciiTheme="majorAscii" w:hAnsiTheme="majorAscii"/>
          <w:sz w:val="28"/>
          <w:szCs w:val="28"/>
        </w:rPr>
      </w:pPr>
      <w:r>
        <w:rPr>
          <w:rFonts w:hint="default" w:asciiTheme="majorAscii" w:hAnsiTheme="majorAscii"/>
          <w:sz w:val="28"/>
          <w:szCs w:val="28"/>
        </w:rPr>
        <w:t>2. Server: accept connections in an endless loop. Add every accepted socket to a list of clients and start a separate thread for that client, so that many clients can be served at the same time.</w:t>
      </w:r>
    </w:p>
    <w:p w14:paraId="3FBFA5B4">
      <w:pPr>
        <w:spacing w:after="40"/>
        <w:ind w:left="504"/>
        <w:rPr>
          <w:rFonts w:hint="default" w:asciiTheme="majorAscii" w:hAnsiTheme="majorAscii"/>
          <w:sz w:val="28"/>
          <w:szCs w:val="28"/>
        </w:rPr>
      </w:pPr>
      <w:r>
        <w:rPr>
          <w:rFonts w:hint="default" w:asciiTheme="majorAscii" w:hAnsiTheme="majorAscii"/>
          <w:sz w:val="28"/>
          <w:szCs w:val="28"/>
        </w:rPr>
        <w:t>3. Server (client thread): read the first message, which is the name of the process, and broadcast a join notification to all the other clients.</w:t>
      </w:r>
    </w:p>
    <w:p w14:paraId="046C9B5E">
      <w:pPr>
        <w:spacing w:after="40"/>
        <w:ind w:left="504"/>
        <w:rPr>
          <w:rFonts w:hint="default" w:asciiTheme="majorAscii" w:hAnsiTheme="majorAscii"/>
          <w:sz w:val="28"/>
          <w:szCs w:val="28"/>
        </w:rPr>
      </w:pPr>
      <w:r>
        <w:rPr>
          <w:rFonts w:hint="default" w:asciiTheme="majorAscii" w:hAnsiTheme="majorAscii"/>
          <w:sz w:val="28"/>
          <w:szCs w:val="28"/>
        </w:rPr>
        <w:t>4. Server (client thread): keep receiving messages from that client, print them on the server console and broadcast them to every other connected client.</w:t>
      </w:r>
    </w:p>
    <w:p w14:paraId="30A19472">
      <w:pPr>
        <w:spacing w:after="40"/>
        <w:ind w:left="504"/>
        <w:rPr>
          <w:rFonts w:hint="default" w:asciiTheme="majorAscii" w:hAnsiTheme="majorAscii"/>
          <w:sz w:val="28"/>
          <w:szCs w:val="28"/>
        </w:rPr>
      </w:pPr>
      <w:r>
        <w:rPr>
          <w:rFonts w:hint="default" w:asciiTheme="majorAscii" w:hAnsiTheme="majorAscii"/>
          <w:sz w:val="28"/>
          <w:szCs w:val="28"/>
        </w:rPr>
        <w:t>5. Server (client thread): when the received message is empty the client has disconnected, so remove its socket from the list, close it and broadcast a leave notification.</w:t>
      </w:r>
    </w:p>
    <w:p w14:paraId="407554D5">
      <w:pPr>
        <w:spacing w:after="40"/>
        <w:ind w:left="504"/>
        <w:rPr>
          <w:rFonts w:hint="default" w:asciiTheme="majorAscii" w:hAnsiTheme="majorAscii"/>
          <w:sz w:val="28"/>
          <w:szCs w:val="28"/>
        </w:rPr>
      </w:pPr>
      <w:r>
        <w:rPr>
          <w:rFonts w:hint="default" w:asciiTheme="majorAscii" w:hAnsiTheme="majorAscii"/>
          <w:sz w:val="28"/>
          <w:szCs w:val="28"/>
        </w:rPr>
        <w:t>6. Client: create a TCP socket, connect to ("localhost", 6000) and send the user name as the first message.</w:t>
      </w:r>
    </w:p>
    <w:p w14:paraId="1E423CDE">
      <w:pPr>
        <w:spacing w:after="40"/>
        <w:ind w:left="504"/>
        <w:rPr>
          <w:rFonts w:hint="default" w:asciiTheme="majorAscii" w:hAnsiTheme="majorAscii"/>
          <w:sz w:val="28"/>
          <w:szCs w:val="28"/>
        </w:rPr>
      </w:pPr>
      <w:r>
        <w:rPr>
          <w:rFonts w:hint="default" w:asciiTheme="majorAscii" w:hAnsiTheme="majorAscii"/>
          <w:sz w:val="28"/>
          <w:szCs w:val="28"/>
        </w:rPr>
        <w:t>7. Client: start a background thread that continuously receives messages from the server and prints them, so that receiving does not block sending.</w:t>
      </w:r>
    </w:p>
    <w:p w14:paraId="2E567D8D">
      <w:pPr>
        <w:spacing w:after="40"/>
        <w:ind w:left="504"/>
        <w:rPr>
          <w:rFonts w:hint="default" w:asciiTheme="majorAscii" w:hAnsiTheme="majorAscii"/>
          <w:sz w:val="28"/>
          <w:szCs w:val="28"/>
        </w:rPr>
      </w:pPr>
      <w:r>
        <w:rPr>
          <w:rFonts w:hint="default" w:asciiTheme="majorAscii" w:hAnsiTheme="majorAscii"/>
          <w:sz w:val="28"/>
          <w:szCs w:val="28"/>
        </w:rPr>
        <w:t>8. Client: in the main thread read the messages typed by the user and send them to the server until the user types "exit", then close the socket.</w:t>
      </w:r>
    </w:p>
    <w:p w14:paraId="345C43C1">
      <w:pPr>
        <w:spacing w:before="160" w:after="40"/>
        <w:rPr>
          <w:rFonts w:hint="default" w:asciiTheme="majorAscii" w:hAnsiTheme="majorAscii"/>
          <w:sz w:val="28"/>
          <w:szCs w:val="28"/>
        </w:rPr>
      </w:pPr>
      <w:r>
        <w:rPr>
          <w:rFonts w:hint="default" w:asciiTheme="majorAscii" w:hAnsiTheme="majorAscii"/>
          <w:b/>
          <w:sz w:val="28"/>
          <w:szCs w:val="28"/>
        </w:rPr>
        <w:t>Task 2 (a) - Ricart-Agrawala Algorithm (fully distributed, permission based)</w:t>
      </w:r>
    </w:p>
    <w:p w14:paraId="06080723">
      <w:pPr>
        <w:spacing w:after="40"/>
        <w:ind w:left="504"/>
        <w:rPr>
          <w:rFonts w:hint="default" w:asciiTheme="majorAscii" w:hAnsiTheme="majorAscii"/>
          <w:sz w:val="28"/>
          <w:szCs w:val="28"/>
        </w:rPr>
      </w:pPr>
      <w:r>
        <w:rPr>
          <w:rFonts w:hint="default" w:asciiTheme="majorAscii" w:hAnsiTheme="majorAscii"/>
          <w:sz w:val="28"/>
          <w:szCs w:val="28"/>
        </w:rPr>
        <w:t>1. Every process Pi maintains a Lamport logical clock, a listening socket on the port 7000 + i, a counter of replies received and a list of deferred replies.</w:t>
      </w:r>
    </w:p>
    <w:p w14:paraId="2841F848">
      <w:pPr>
        <w:spacing w:after="40"/>
        <w:ind w:left="504"/>
        <w:rPr>
          <w:rFonts w:hint="default" w:asciiTheme="majorAscii" w:hAnsiTheme="majorAscii"/>
          <w:sz w:val="28"/>
          <w:szCs w:val="28"/>
        </w:rPr>
      </w:pPr>
      <w:r>
        <w:rPr>
          <w:rFonts w:hint="default" w:asciiTheme="majorAscii" w:hAnsiTheme="majorAscii"/>
          <w:sz w:val="28"/>
          <w:szCs w:val="28"/>
        </w:rPr>
        <w:t>2. When Pi wants to enter the critical section it increments its clock, saves that value as the timestamp of its request, sets requesting = True and sends the message REQUEST(timestamp, i) to all the other N-1 processes.</w:t>
      </w:r>
    </w:p>
    <w:p w14:paraId="5A492D51">
      <w:pPr>
        <w:spacing w:after="40"/>
        <w:ind w:left="504"/>
        <w:rPr>
          <w:rFonts w:hint="default" w:asciiTheme="majorAscii" w:hAnsiTheme="majorAscii"/>
          <w:sz w:val="28"/>
          <w:szCs w:val="28"/>
        </w:rPr>
      </w:pPr>
      <w:r>
        <w:rPr>
          <w:rFonts w:hint="default" w:asciiTheme="majorAscii" w:hAnsiTheme="majorAscii"/>
          <w:sz w:val="28"/>
          <w:szCs w:val="28"/>
        </w:rPr>
        <w:t>3. When Pi receives REQUEST(tj, j) it updates its clock as clock = max(clock, tj) + 1 and then takes a decision: if Pi is currently inside the critical section, or Pi is itself requesting with a smaller (timestamp, id) pair, then the reply is deferred and j is added to the deferred list; otherwise a REPLY is sent to Pj immediately.</w:t>
      </w:r>
    </w:p>
    <w:p w14:paraId="73342376">
      <w:pPr>
        <w:spacing w:after="40"/>
        <w:ind w:left="504"/>
        <w:rPr>
          <w:rFonts w:hint="default" w:asciiTheme="majorAscii" w:hAnsiTheme="majorAscii"/>
          <w:sz w:val="28"/>
          <w:szCs w:val="28"/>
        </w:rPr>
      </w:pPr>
      <w:r>
        <w:rPr>
          <w:rFonts w:hint="default" w:asciiTheme="majorAscii" w:hAnsiTheme="majorAscii"/>
          <w:sz w:val="28"/>
          <w:szCs w:val="28"/>
        </w:rPr>
        <w:t>4. Ties between two requests with the same timestamp are broken using the process id, so the ordering of requests is total.</w:t>
      </w:r>
    </w:p>
    <w:p w14:paraId="68D92735">
      <w:pPr>
        <w:spacing w:after="40"/>
        <w:ind w:left="504"/>
        <w:rPr>
          <w:rFonts w:hint="default" w:asciiTheme="majorAscii" w:hAnsiTheme="majorAscii"/>
          <w:sz w:val="28"/>
          <w:szCs w:val="28"/>
        </w:rPr>
      </w:pPr>
      <w:r>
        <w:rPr>
          <w:rFonts w:hint="default" w:asciiTheme="majorAscii" w:hAnsiTheme="majorAscii"/>
          <w:sz w:val="28"/>
          <w:szCs w:val="28"/>
        </w:rPr>
        <w:t>5. When Pi receives a REPLY it increments its reply counter.</w:t>
      </w:r>
    </w:p>
    <w:p w14:paraId="61A3CA4E">
      <w:pPr>
        <w:spacing w:after="40"/>
        <w:ind w:left="504"/>
        <w:rPr>
          <w:rFonts w:hint="default" w:asciiTheme="majorAscii" w:hAnsiTheme="majorAscii"/>
          <w:sz w:val="28"/>
          <w:szCs w:val="28"/>
        </w:rPr>
      </w:pPr>
      <w:r>
        <w:rPr>
          <w:rFonts w:hint="default" w:asciiTheme="majorAscii" w:hAnsiTheme="majorAscii"/>
          <w:sz w:val="28"/>
          <w:szCs w:val="28"/>
        </w:rPr>
        <w:t>6. As soon as the counter reaches N-1, that is every other process has given permission, Pi enters the critical section.</w:t>
      </w:r>
    </w:p>
    <w:p w14:paraId="46F35DBD">
      <w:pPr>
        <w:spacing w:after="40"/>
        <w:ind w:left="504"/>
        <w:rPr>
          <w:rFonts w:hint="default" w:asciiTheme="majorAscii" w:hAnsiTheme="majorAscii"/>
          <w:sz w:val="28"/>
          <w:szCs w:val="28"/>
        </w:rPr>
      </w:pPr>
      <w:r>
        <w:rPr>
          <w:rFonts w:hint="default" w:asciiTheme="majorAscii" w:hAnsiTheme="majorAscii"/>
          <w:sz w:val="28"/>
          <w:szCs w:val="28"/>
        </w:rPr>
        <w:t>7. When Pi leaves the critical section it clears the in_cs flag and sends a REPLY to every process present in its deferred list, which allows the next process in timestamp order to proceed. Because a process defers a reply whenever it has an older request, only one process can collect all N-1 replies at a time, which guarantees mutual exclusion.</w:t>
      </w:r>
    </w:p>
    <w:p w14:paraId="1078B80A">
      <w:pPr>
        <w:spacing w:before="160" w:after="40"/>
        <w:rPr>
          <w:rFonts w:hint="default" w:asciiTheme="majorAscii" w:hAnsiTheme="majorAscii"/>
          <w:sz w:val="28"/>
          <w:szCs w:val="28"/>
        </w:rPr>
      </w:pPr>
      <w:r>
        <w:rPr>
          <w:rFonts w:hint="default" w:asciiTheme="majorAscii" w:hAnsiTheme="majorAscii"/>
          <w:b/>
          <w:sz w:val="28"/>
          <w:szCs w:val="28"/>
        </w:rPr>
        <w:t>Task 2 (b) - Token Ring Algorithm (token based)</w:t>
      </w:r>
    </w:p>
    <w:p w14:paraId="779F8879">
      <w:pPr>
        <w:spacing w:after="40"/>
        <w:ind w:left="504"/>
        <w:rPr>
          <w:rFonts w:hint="default" w:asciiTheme="majorAscii" w:hAnsiTheme="majorAscii"/>
          <w:sz w:val="28"/>
          <w:szCs w:val="28"/>
        </w:rPr>
      </w:pPr>
      <w:r>
        <w:rPr>
          <w:rFonts w:hint="default" w:asciiTheme="majorAscii" w:hAnsiTheme="majorAscii"/>
          <w:sz w:val="28"/>
          <w:szCs w:val="28"/>
        </w:rPr>
        <w:t>1. The N processes are arranged in a logical ring. Process i listens on the port 8000 + i and its successor in the ring is the process (i mod N) + 1.</w:t>
      </w:r>
    </w:p>
    <w:p w14:paraId="7D68D1D0">
      <w:pPr>
        <w:spacing w:after="40"/>
        <w:ind w:left="504"/>
        <w:rPr>
          <w:rFonts w:hint="default" w:asciiTheme="majorAscii" w:hAnsiTheme="majorAscii"/>
          <w:sz w:val="28"/>
          <w:szCs w:val="28"/>
        </w:rPr>
      </w:pPr>
      <w:r>
        <w:rPr>
          <w:rFonts w:hint="default" w:asciiTheme="majorAscii" w:hAnsiTheme="majorAscii"/>
          <w:sz w:val="28"/>
          <w:szCs w:val="28"/>
        </w:rPr>
        <w:t>2. A single token is created by process 1 when it starts. The token is the permission to enter the critical section.</w:t>
      </w:r>
    </w:p>
    <w:p w14:paraId="7382D306">
      <w:pPr>
        <w:spacing w:after="40"/>
        <w:ind w:left="504"/>
        <w:rPr>
          <w:rFonts w:hint="default" w:asciiTheme="majorAscii" w:hAnsiTheme="majorAscii"/>
          <w:sz w:val="28"/>
          <w:szCs w:val="28"/>
        </w:rPr>
      </w:pPr>
      <w:r>
        <w:rPr>
          <w:rFonts w:hint="default" w:asciiTheme="majorAscii" w:hAnsiTheme="majorAscii"/>
          <w:sz w:val="28"/>
          <w:szCs w:val="28"/>
        </w:rPr>
        <w:t>3. A process that needs the critical section sets its want_cs flag (in the program this is done by pressing the Enter key) and waits for the token to arrive.</w:t>
      </w:r>
    </w:p>
    <w:p w14:paraId="3B30B81C">
      <w:pPr>
        <w:spacing w:after="40"/>
        <w:ind w:left="504"/>
        <w:rPr>
          <w:rFonts w:hint="default" w:asciiTheme="majorAscii" w:hAnsiTheme="majorAscii"/>
          <w:sz w:val="28"/>
          <w:szCs w:val="28"/>
        </w:rPr>
      </w:pPr>
      <w:r>
        <w:rPr>
          <w:rFonts w:hint="default" w:asciiTheme="majorAscii" w:hAnsiTheme="majorAscii"/>
          <w:sz w:val="28"/>
          <w:szCs w:val="28"/>
        </w:rPr>
        <w:t>4. When a process receives the token it checks its want_cs flag. If the flag is set it enters the critical section, executes it, leaves it and clears the flag. If the flag is not set it simply does nothing.</w:t>
      </w:r>
    </w:p>
    <w:p w14:paraId="402B0DBB">
      <w:pPr>
        <w:spacing w:after="40"/>
        <w:ind w:left="504"/>
        <w:rPr>
          <w:rFonts w:hint="default" w:asciiTheme="majorAscii" w:hAnsiTheme="majorAscii"/>
          <w:sz w:val="28"/>
          <w:szCs w:val="28"/>
        </w:rPr>
      </w:pPr>
      <w:r>
        <w:rPr>
          <w:rFonts w:hint="default" w:asciiTheme="majorAscii" w:hAnsiTheme="majorAscii"/>
          <w:sz w:val="28"/>
          <w:szCs w:val="28"/>
        </w:rPr>
        <w:t>5. In both cases the process then forwards the token to its successor in the ring, so the token keeps circulating.</w:t>
      </w:r>
    </w:p>
    <w:p w14:paraId="2B09FD1E">
      <w:pPr>
        <w:spacing w:after="40"/>
        <w:ind w:left="504"/>
        <w:rPr>
          <w:rFonts w:hint="default" w:asciiTheme="majorAscii" w:hAnsiTheme="majorAscii"/>
          <w:sz w:val="28"/>
          <w:szCs w:val="28"/>
        </w:rPr>
      </w:pPr>
      <w:r>
        <w:rPr>
          <w:rFonts w:hint="default" w:asciiTheme="majorAscii" w:hAnsiTheme="majorAscii"/>
          <w:sz w:val="28"/>
          <w:szCs w:val="28"/>
        </w:rPr>
        <w:t>6. Since exactly one token exists in the ring and a process may enter the critical section only while it is holding the token, mutual exclusion is guaranteed. Every process gets the token once per round, so starvation cannot occur.</w:t>
      </w:r>
    </w:p>
    <w:p w14:paraId="0CCAD15E">
      <w:pPr>
        <w:spacing w:before="160" w:after="40"/>
        <w:rPr>
          <w:rFonts w:hint="default" w:asciiTheme="majorAscii" w:hAnsiTheme="majorAscii"/>
          <w:sz w:val="28"/>
          <w:szCs w:val="28"/>
        </w:rPr>
      </w:pPr>
      <w:r>
        <w:rPr>
          <w:rFonts w:hint="default" w:asciiTheme="majorAscii" w:hAnsiTheme="majorAscii"/>
          <w:b/>
          <w:sz w:val="28"/>
          <w:szCs w:val="28"/>
        </w:rPr>
        <w:t>Task 2 (c) - Centralized Coordinator Algorithm</w:t>
      </w:r>
    </w:p>
    <w:p w14:paraId="6B823C45">
      <w:pPr>
        <w:spacing w:after="40"/>
        <w:ind w:left="504"/>
        <w:rPr>
          <w:rFonts w:hint="default" w:asciiTheme="majorAscii" w:hAnsiTheme="majorAscii"/>
          <w:sz w:val="28"/>
          <w:szCs w:val="28"/>
        </w:rPr>
      </w:pPr>
      <w:r>
        <w:rPr>
          <w:rFonts w:hint="default" w:asciiTheme="majorAscii" w:hAnsiTheme="majorAscii"/>
          <w:sz w:val="28"/>
          <w:szCs w:val="28"/>
        </w:rPr>
        <w:t>1. One process is elected as the coordinator. It listens on the port 9000 and maintains a busy flag, a FIFO queue of waiting processes and the socket of every process.</w:t>
      </w:r>
    </w:p>
    <w:p w14:paraId="14F6A004">
      <w:pPr>
        <w:spacing w:after="40"/>
        <w:ind w:left="504"/>
        <w:rPr>
          <w:rFonts w:hint="default" w:asciiTheme="majorAscii" w:hAnsiTheme="majorAscii"/>
          <w:sz w:val="28"/>
          <w:szCs w:val="28"/>
        </w:rPr>
      </w:pPr>
      <w:r>
        <w:rPr>
          <w:rFonts w:hint="default" w:asciiTheme="majorAscii" w:hAnsiTheme="majorAscii"/>
          <w:sz w:val="28"/>
          <w:szCs w:val="28"/>
        </w:rPr>
        <w:t>2. Every ordinary process connects to the coordinator when it starts and keeps the connection open.</w:t>
      </w:r>
    </w:p>
    <w:p w14:paraId="19886F36">
      <w:pPr>
        <w:spacing w:after="40"/>
        <w:ind w:left="504"/>
        <w:rPr>
          <w:rFonts w:hint="default" w:asciiTheme="majorAscii" w:hAnsiTheme="majorAscii"/>
          <w:sz w:val="28"/>
          <w:szCs w:val="28"/>
        </w:rPr>
      </w:pPr>
      <w:r>
        <w:rPr>
          <w:rFonts w:hint="default" w:asciiTheme="majorAscii" w:hAnsiTheme="majorAscii"/>
          <w:sz w:val="28"/>
          <w:szCs w:val="28"/>
        </w:rPr>
        <w:t>3. When a process needs the critical section it sends the message REQUEST &lt;id&gt; to the coordinator and blocks until it gets an answer.</w:t>
      </w:r>
    </w:p>
    <w:p w14:paraId="7DCF847C">
      <w:pPr>
        <w:spacing w:after="40"/>
        <w:ind w:left="504"/>
        <w:rPr>
          <w:rFonts w:hint="default" w:asciiTheme="majorAscii" w:hAnsiTheme="majorAscii"/>
          <w:sz w:val="28"/>
          <w:szCs w:val="28"/>
        </w:rPr>
      </w:pPr>
      <w:r>
        <w:rPr>
          <w:rFonts w:hint="default" w:asciiTheme="majorAscii" w:hAnsiTheme="majorAscii"/>
          <w:sz w:val="28"/>
          <w:szCs w:val="28"/>
        </w:rPr>
        <w:t>4. On receiving a REQUEST the coordinator checks the busy flag. If the critical section is free it sets busy = True and sends GRANT to that process; otherwise it appends the process id to the queue and sends no reply, which makes the process wait.</w:t>
      </w:r>
    </w:p>
    <w:p w14:paraId="2062AF0F">
      <w:pPr>
        <w:spacing w:after="40"/>
        <w:ind w:left="504"/>
        <w:rPr>
          <w:rFonts w:hint="default" w:asciiTheme="majorAscii" w:hAnsiTheme="majorAscii"/>
          <w:sz w:val="28"/>
          <w:szCs w:val="28"/>
        </w:rPr>
      </w:pPr>
      <w:r>
        <w:rPr>
          <w:rFonts w:hint="default" w:asciiTheme="majorAscii" w:hAnsiTheme="majorAscii"/>
          <w:sz w:val="28"/>
          <w:szCs w:val="28"/>
        </w:rPr>
        <w:t>5. A process enters the critical section only after it receives GRANT, executes it, and then sends RELEASE &lt;id&gt; to the coordinator.</w:t>
      </w:r>
    </w:p>
    <w:p w14:paraId="2B73FB56">
      <w:pPr>
        <w:spacing w:after="40"/>
        <w:ind w:left="504"/>
        <w:rPr>
          <w:rFonts w:hint="default" w:asciiTheme="majorAscii" w:hAnsiTheme="majorAscii"/>
          <w:sz w:val="28"/>
          <w:szCs w:val="28"/>
        </w:rPr>
      </w:pPr>
      <w:r>
        <w:rPr>
          <w:rFonts w:hint="default" w:asciiTheme="majorAscii" w:hAnsiTheme="majorAscii"/>
          <w:sz w:val="28"/>
          <w:szCs w:val="28"/>
        </w:rPr>
        <w:t>6. On receiving a RELEASE the coordinator removes the first process from the queue and sends GRANT to it; if the queue is empty it simply sets busy = False.</w:t>
      </w:r>
    </w:p>
    <w:p w14:paraId="31D8CB58">
      <w:pPr>
        <w:spacing w:after="40"/>
        <w:ind w:left="504"/>
        <w:rPr>
          <w:rFonts w:hint="default" w:asciiTheme="majorAscii" w:hAnsiTheme="majorAscii"/>
          <w:sz w:val="28"/>
          <w:szCs w:val="28"/>
        </w:rPr>
      </w:pPr>
      <w:r>
        <w:rPr>
          <w:rFonts w:hint="default" w:asciiTheme="majorAscii" w:hAnsiTheme="majorAscii"/>
          <w:sz w:val="28"/>
          <w:szCs w:val="28"/>
        </w:rPr>
        <w:t>7. Because the coordinator keeps only one outstanding GRANT at any instant, only one process can be inside the critical section, and the FIFO queue ensures that every waiting request is eventually served.</w:t>
      </w:r>
    </w:p>
    <w:p w14:paraId="62B160A9">
      <w:pPr>
        <w:spacing w:after="40"/>
        <w:ind w:left="504"/>
        <w:rPr>
          <w:rFonts w:hint="default" w:asciiTheme="majorAscii" w:hAnsiTheme="majorAscii"/>
          <w:sz w:val="28"/>
          <w:szCs w:val="28"/>
        </w:rPr>
      </w:pPr>
    </w:p>
    <w:p w14:paraId="01448835">
      <w:pPr>
        <w:spacing w:before="200" w:after="80"/>
        <w:rPr>
          <w:rFonts w:hint="default" w:asciiTheme="majorAscii" w:hAnsiTheme="majorAscii"/>
          <w:sz w:val="28"/>
          <w:szCs w:val="28"/>
        </w:rPr>
      </w:pPr>
      <w:r>
        <w:rPr>
          <w:rFonts w:hint="default" w:asciiTheme="majorAscii" w:hAnsiTheme="majorAscii"/>
          <w:b/>
          <w:sz w:val="28"/>
          <w:szCs w:val="28"/>
          <w:u w:val="none"/>
        </w:rPr>
        <w:t>CODE</w:t>
      </w:r>
    </w:p>
    <w:p w14:paraId="23B9EDBD">
      <w:pPr>
        <w:spacing w:before="160" w:after="40"/>
        <w:rPr>
          <w:rFonts w:hint="default" w:asciiTheme="majorAscii" w:hAnsiTheme="majorAscii"/>
          <w:sz w:val="28"/>
          <w:szCs w:val="28"/>
        </w:rPr>
      </w:pPr>
      <w:r>
        <w:rPr>
          <w:rFonts w:hint="default" w:asciiTheme="majorAscii" w:hAnsiTheme="majorAscii"/>
          <w:b/>
          <w:sz w:val="28"/>
          <w:szCs w:val="28"/>
        </w:rPr>
        <w:t>Task 1 - Message Passing System</w:t>
      </w:r>
    </w:p>
    <w:p w14:paraId="58C5AEAB">
      <w:pPr>
        <w:spacing w:before="160" w:after="40"/>
        <w:rPr>
          <w:rFonts w:hint="default" w:asciiTheme="majorAscii" w:hAnsiTheme="majorAscii"/>
          <w:sz w:val="28"/>
          <w:szCs w:val="28"/>
        </w:rPr>
      </w:pPr>
      <w:r>
        <w:rPr>
          <w:rFonts w:hint="default" w:asciiTheme="majorAscii" w:hAnsiTheme="majorAscii"/>
          <w:b/>
          <w:sz w:val="28"/>
          <w:szCs w:val="28"/>
        </w:rPr>
        <w:t>server.py</w:t>
      </w:r>
    </w:p>
    <w:p w14:paraId="2F68BC38">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import socket</w:t>
      </w:r>
    </w:p>
    <w:p w14:paraId="6F5062BF">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import threading</w:t>
      </w:r>
    </w:p>
    <w:p w14:paraId="3A17E382">
      <w:pPr>
        <w:spacing w:before="160" w:after="40"/>
        <w:rPr>
          <w:rFonts w:hint="default" w:eastAsia="Consolas" w:asciiTheme="majorAscii" w:hAnsiTheme="majorAscii"/>
          <w:sz w:val="28"/>
          <w:szCs w:val="28"/>
          <w:lang w:val="en-US"/>
        </w:rPr>
      </w:pPr>
    </w:p>
    <w:p w14:paraId="27D70E81">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clients = []</w:t>
      </w:r>
    </w:p>
    <w:p w14:paraId="5641163A">
      <w:pPr>
        <w:spacing w:before="160" w:after="40"/>
        <w:rPr>
          <w:rFonts w:hint="default" w:eastAsia="Consolas" w:asciiTheme="majorAscii" w:hAnsiTheme="majorAscii"/>
          <w:sz w:val="28"/>
          <w:szCs w:val="28"/>
          <w:lang w:val="en-US"/>
        </w:rPr>
      </w:pPr>
    </w:p>
    <w:p w14:paraId="27DF2813">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def broadcast(message, sender=None):</w:t>
      </w:r>
    </w:p>
    <w:p w14:paraId="43425895">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for client in clients[:]:</w:t>
      </w:r>
    </w:p>
    <w:p w14:paraId="7DC13B36">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if client != sender:</w:t>
      </w:r>
    </w:p>
    <w:p w14:paraId="41675D8A">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try:</w:t>
      </w:r>
    </w:p>
    <w:p w14:paraId="52D49A6D">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client.send(message.encode())</w:t>
      </w:r>
    </w:p>
    <w:p w14:paraId="376B1F6C">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except:</w:t>
      </w:r>
    </w:p>
    <w:p w14:paraId="758C7096">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clients.remove(client)</w:t>
      </w:r>
    </w:p>
    <w:p w14:paraId="70344EB8">
      <w:pPr>
        <w:spacing w:before="160" w:after="40"/>
        <w:rPr>
          <w:rFonts w:hint="default" w:eastAsia="Consolas" w:asciiTheme="majorAscii" w:hAnsiTheme="majorAscii"/>
          <w:sz w:val="28"/>
          <w:szCs w:val="28"/>
          <w:lang w:val="en-US"/>
        </w:rPr>
      </w:pPr>
    </w:p>
    <w:p w14:paraId="6B0555C6">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def handle_client(conn, addr):</w:t>
      </w:r>
    </w:p>
    <w:p w14:paraId="05B1D692">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name = conn.recv(1024).decode()</w:t>
      </w:r>
    </w:p>
    <w:p w14:paraId="2D4595EB">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print(name, "joined")</w:t>
      </w:r>
    </w:p>
    <w:p w14:paraId="49945349">
      <w:pPr>
        <w:spacing w:before="160" w:after="40"/>
        <w:rPr>
          <w:rFonts w:hint="default" w:eastAsia="Consolas" w:asciiTheme="majorAscii" w:hAnsiTheme="majorAscii"/>
          <w:sz w:val="28"/>
          <w:szCs w:val="28"/>
          <w:lang w:val="en-US"/>
        </w:rPr>
      </w:pPr>
    </w:p>
    <w:p w14:paraId="3F4EBF7A">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broadcast(name + " joined the chat", conn)</w:t>
      </w:r>
    </w:p>
    <w:p w14:paraId="7348CDAA">
      <w:pPr>
        <w:spacing w:before="160" w:after="40"/>
        <w:rPr>
          <w:rFonts w:hint="default" w:eastAsia="Consolas" w:asciiTheme="majorAscii" w:hAnsiTheme="majorAscii"/>
          <w:sz w:val="28"/>
          <w:szCs w:val="28"/>
          <w:lang w:val="en-US"/>
        </w:rPr>
      </w:pPr>
    </w:p>
    <w:p w14:paraId="7CCAF8AE">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while True:</w:t>
      </w:r>
    </w:p>
    <w:p w14:paraId="6A1A19C3">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try:</w:t>
      </w:r>
    </w:p>
    <w:p w14:paraId="6A837DD9">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msg = conn.recv(1024).decode()</w:t>
      </w:r>
    </w:p>
    <w:p w14:paraId="6E93AA21">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if not msg:</w:t>
      </w:r>
    </w:p>
    <w:p w14:paraId="52F62B93">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break</w:t>
      </w:r>
    </w:p>
    <w:p w14:paraId="54A66C54">
      <w:pPr>
        <w:spacing w:before="160" w:after="40"/>
        <w:rPr>
          <w:rFonts w:hint="default" w:eastAsia="Consolas" w:asciiTheme="majorAscii" w:hAnsiTheme="majorAscii"/>
          <w:sz w:val="28"/>
          <w:szCs w:val="28"/>
          <w:lang w:val="en-US"/>
        </w:rPr>
      </w:pPr>
    </w:p>
    <w:p w14:paraId="5C4E3B40">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print(name + ":", msg)</w:t>
      </w:r>
    </w:p>
    <w:p w14:paraId="766C51CE">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broadcast(name + ": " + msg, conn)</w:t>
      </w:r>
    </w:p>
    <w:p w14:paraId="0267ED50">
      <w:pPr>
        <w:spacing w:before="160" w:after="40"/>
        <w:rPr>
          <w:rFonts w:hint="default" w:eastAsia="Consolas" w:asciiTheme="majorAscii" w:hAnsiTheme="majorAscii"/>
          <w:sz w:val="28"/>
          <w:szCs w:val="28"/>
          <w:lang w:val="en-US"/>
        </w:rPr>
      </w:pPr>
    </w:p>
    <w:p w14:paraId="5A6B5AB2">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except:</w:t>
      </w:r>
    </w:p>
    <w:p w14:paraId="285EDE8A">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break</w:t>
      </w:r>
    </w:p>
    <w:p w14:paraId="0AC9B470">
      <w:pPr>
        <w:spacing w:before="160" w:after="40"/>
        <w:rPr>
          <w:rFonts w:hint="default" w:eastAsia="Consolas" w:asciiTheme="majorAscii" w:hAnsiTheme="majorAscii"/>
          <w:sz w:val="28"/>
          <w:szCs w:val="28"/>
          <w:lang w:val="en-US"/>
        </w:rPr>
      </w:pPr>
    </w:p>
    <w:p w14:paraId="1E932863">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if conn in clients:</w:t>
      </w:r>
    </w:p>
    <w:p w14:paraId="543E31B7">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clients.remove(conn)</w:t>
      </w:r>
    </w:p>
    <w:p w14:paraId="18DFFB3E">
      <w:pPr>
        <w:spacing w:before="160" w:after="40"/>
        <w:rPr>
          <w:rFonts w:hint="default" w:eastAsia="Consolas" w:asciiTheme="majorAscii" w:hAnsiTheme="majorAscii"/>
          <w:sz w:val="28"/>
          <w:szCs w:val="28"/>
          <w:lang w:val="en-US"/>
        </w:rPr>
      </w:pPr>
    </w:p>
    <w:p w14:paraId="6A5948AF">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conn.close()</w:t>
      </w:r>
    </w:p>
    <w:p w14:paraId="03FB596A">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print(name, "left")</w:t>
      </w:r>
    </w:p>
    <w:p w14:paraId="5DEF7AF0">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broadcast(name + " left the chat")</w:t>
      </w:r>
    </w:p>
    <w:p w14:paraId="6E8DF401">
      <w:pPr>
        <w:spacing w:before="160" w:after="40"/>
        <w:rPr>
          <w:rFonts w:hint="default" w:eastAsia="Consolas" w:asciiTheme="majorAscii" w:hAnsiTheme="majorAscii"/>
          <w:sz w:val="28"/>
          <w:szCs w:val="28"/>
          <w:lang w:val="en-US"/>
        </w:rPr>
      </w:pPr>
    </w:p>
    <w:p w14:paraId="5A487620">
      <w:pPr>
        <w:spacing w:before="160" w:after="40"/>
        <w:rPr>
          <w:rFonts w:hint="default" w:eastAsia="Consolas" w:asciiTheme="majorAscii" w:hAnsiTheme="majorAscii"/>
          <w:sz w:val="28"/>
          <w:szCs w:val="28"/>
          <w:lang w:val="en-US"/>
        </w:rPr>
      </w:pPr>
    </w:p>
    <w:p w14:paraId="52E2F8DD">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server = socket.socket(socket.AF_INET, socket.SOCK_STREAM)</w:t>
      </w:r>
    </w:p>
    <w:p w14:paraId="014844CD">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server.bind(("localhost", 6000))</w:t>
      </w:r>
    </w:p>
    <w:p w14:paraId="1BC0A956">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server.listen()</w:t>
      </w:r>
    </w:p>
    <w:p w14:paraId="5002890E">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server.settimeout(1)      # Check every 1 second</w:t>
      </w:r>
    </w:p>
    <w:p w14:paraId="00E2D88E">
      <w:pPr>
        <w:spacing w:before="160" w:after="40"/>
        <w:rPr>
          <w:rFonts w:hint="default" w:eastAsia="Consolas" w:asciiTheme="majorAscii" w:hAnsiTheme="majorAscii"/>
          <w:sz w:val="28"/>
          <w:szCs w:val="28"/>
          <w:lang w:val="en-US"/>
        </w:rPr>
      </w:pPr>
    </w:p>
    <w:p w14:paraId="11517C57">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print("Server started... Press Ctrl+C to stop.")</w:t>
      </w:r>
    </w:p>
    <w:p w14:paraId="6874B9D4">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try:</w:t>
      </w:r>
    </w:p>
    <w:p w14:paraId="2778F432">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while True:</w:t>
      </w:r>
    </w:p>
    <w:p w14:paraId="7DD97771">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try:</w:t>
      </w:r>
    </w:p>
    <w:p w14:paraId="1389E4FB">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conn, addr = server.accept()</w:t>
      </w:r>
    </w:p>
    <w:p w14:paraId="40B83068">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clients.append(conn)</w:t>
      </w:r>
    </w:p>
    <w:p w14:paraId="01330BAB">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threading.Thread(target=handle_client, args=(conn, addr), daemon=True).start()</w:t>
      </w:r>
    </w:p>
    <w:p w14:paraId="76836C3F">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except socket.timeout:</w:t>
      </w:r>
    </w:p>
    <w:p w14:paraId="050A5045">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continue</w:t>
      </w:r>
    </w:p>
    <w:p w14:paraId="3DB41AB1">
      <w:pPr>
        <w:spacing w:before="160" w:after="40"/>
        <w:rPr>
          <w:rFonts w:hint="default" w:eastAsia="Consolas" w:asciiTheme="majorAscii" w:hAnsiTheme="majorAscii"/>
          <w:sz w:val="28"/>
          <w:szCs w:val="28"/>
          <w:lang w:val="en-US"/>
        </w:rPr>
      </w:pPr>
    </w:p>
    <w:p w14:paraId="1669DAA6">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except KeyboardInterrupt:</w:t>
      </w:r>
    </w:p>
    <w:p w14:paraId="70CDE722">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print("\nStopping server...")</w:t>
      </w:r>
    </w:p>
    <w:p w14:paraId="4BB356DE">
      <w:pPr>
        <w:spacing w:before="160" w:after="40"/>
        <w:rPr>
          <w:rFonts w:hint="default" w:eastAsia="Consolas" w:asciiTheme="majorAscii" w:hAnsiTheme="majorAscii"/>
          <w:sz w:val="28"/>
          <w:szCs w:val="28"/>
          <w:lang w:val="en-US"/>
        </w:rPr>
      </w:pPr>
    </w:p>
    <w:p w14:paraId="0ADB1C53">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finally:</w:t>
      </w:r>
    </w:p>
    <w:p w14:paraId="6317400F">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for client in clients:</w:t>
      </w:r>
    </w:p>
    <w:p w14:paraId="673201C4">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client.close()</w:t>
      </w:r>
    </w:p>
    <w:p w14:paraId="632B0C47">
      <w:pPr>
        <w:spacing w:before="160" w:after="40"/>
        <w:rPr>
          <w:rFonts w:hint="default" w:eastAsia="Consolas" w:asciiTheme="majorAscii" w:hAnsiTheme="majorAscii"/>
          <w:sz w:val="28"/>
          <w:szCs w:val="28"/>
          <w:lang w:val="en-US"/>
        </w:rPr>
      </w:pPr>
      <w:r>
        <w:rPr>
          <w:rFonts w:hint="default" w:eastAsia="Consolas" w:asciiTheme="majorAscii" w:hAnsiTheme="majorAscii"/>
          <w:sz w:val="28"/>
          <w:szCs w:val="28"/>
          <w:lang w:val="en-US"/>
        </w:rPr>
        <w:t xml:space="preserve">    server.close()</w:t>
      </w:r>
    </w:p>
    <w:p w14:paraId="385A4212">
      <w:pPr>
        <w:spacing w:before="160" w:after="40"/>
        <w:ind w:firstLine="311"/>
        <w:rPr>
          <w:rFonts w:hint="default" w:eastAsia="Consolas" w:asciiTheme="majorAscii" w:hAnsiTheme="majorAscii"/>
          <w:sz w:val="28"/>
          <w:szCs w:val="28"/>
          <w:lang w:val="en-US"/>
        </w:rPr>
      </w:pPr>
      <w:r>
        <w:rPr>
          <w:rFonts w:hint="default" w:eastAsia="Consolas" w:asciiTheme="majorAscii" w:hAnsiTheme="majorAscii"/>
          <w:sz w:val="28"/>
          <w:szCs w:val="28"/>
          <w:lang w:val="en-US"/>
        </w:rPr>
        <w:t>print("Server stopped.")</w:t>
      </w:r>
    </w:p>
    <w:p w14:paraId="191F8CB0">
      <w:pPr>
        <w:spacing w:before="160" w:after="40"/>
        <w:ind w:firstLine="311"/>
        <w:rPr>
          <w:rFonts w:hint="default" w:asciiTheme="majorAscii" w:hAnsiTheme="majorAscii"/>
          <w:b/>
          <w:sz w:val="28"/>
          <w:szCs w:val="28"/>
        </w:rPr>
      </w:pPr>
    </w:p>
    <w:p w14:paraId="1865B3A5">
      <w:pPr>
        <w:spacing w:before="160" w:after="40"/>
        <w:rPr>
          <w:rFonts w:hint="default" w:asciiTheme="majorAscii" w:hAnsiTheme="majorAscii"/>
          <w:sz w:val="28"/>
          <w:szCs w:val="28"/>
        </w:rPr>
      </w:pPr>
      <w:r>
        <w:rPr>
          <w:rFonts w:hint="default" w:asciiTheme="majorAscii" w:hAnsiTheme="majorAscii"/>
          <w:b/>
          <w:sz w:val="28"/>
          <w:szCs w:val="28"/>
        </w:rPr>
        <w:t>client.py</w:t>
      </w:r>
    </w:p>
    <w:p w14:paraId="2C9DB9A1">
      <w:pPr>
        <w:spacing w:after="0"/>
        <w:rPr>
          <w:rFonts w:hint="default" w:eastAsia="Consolas" w:asciiTheme="majorAscii" w:hAnsiTheme="majorAscii"/>
          <w:sz w:val="28"/>
          <w:szCs w:val="28"/>
        </w:rPr>
      </w:pPr>
      <w:r>
        <w:rPr>
          <w:rFonts w:hint="default" w:eastAsia="Consolas" w:asciiTheme="majorAscii" w:hAnsiTheme="majorAscii"/>
          <w:sz w:val="28"/>
          <w:szCs w:val="28"/>
        </w:rPr>
        <w:t>import socket</w:t>
      </w:r>
    </w:p>
    <w:p w14:paraId="35190B41">
      <w:pPr>
        <w:spacing w:after="0"/>
        <w:rPr>
          <w:rFonts w:hint="default" w:eastAsia="Consolas" w:asciiTheme="majorAscii" w:hAnsiTheme="majorAscii"/>
          <w:sz w:val="28"/>
          <w:szCs w:val="28"/>
        </w:rPr>
      </w:pPr>
      <w:r>
        <w:rPr>
          <w:rFonts w:hint="default" w:eastAsia="Consolas" w:asciiTheme="majorAscii" w:hAnsiTheme="majorAscii"/>
          <w:sz w:val="28"/>
          <w:szCs w:val="28"/>
        </w:rPr>
        <w:t>import threading</w:t>
      </w:r>
    </w:p>
    <w:p w14:paraId="40C8EC8F">
      <w:pPr>
        <w:spacing w:after="0"/>
        <w:rPr>
          <w:rFonts w:hint="default" w:eastAsia="Consolas" w:asciiTheme="majorAscii" w:hAnsiTheme="majorAscii"/>
          <w:sz w:val="28"/>
          <w:szCs w:val="28"/>
        </w:rPr>
      </w:pPr>
    </w:p>
    <w:p w14:paraId="0E27CB7A">
      <w:pPr>
        <w:spacing w:after="0"/>
        <w:rPr>
          <w:rFonts w:hint="default" w:eastAsia="Consolas" w:asciiTheme="majorAscii" w:hAnsiTheme="majorAscii"/>
          <w:sz w:val="28"/>
          <w:szCs w:val="28"/>
        </w:rPr>
      </w:pPr>
      <w:r>
        <w:rPr>
          <w:rFonts w:hint="default" w:eastAsia="Consolas" w:asciiTheme="majorAscii" w:hAnsiTheme="majorAscii"/>
          <w:sz w:val="28"/>
          <w:szCs w:val="28"/>
        </w:rPr>
        <w:t>client = socket.socket(socket.AF_INET, socket.SOCK_STREAM)</w:t>
      </w:r>
    </w:p>
    <w:p w14:paraId="655B2F31">
      <w:pPr>
        <w:spacing w:after="0"/>
        <w:rPr>
          <w:rFonts w:hint="default" w:eastAsia="Consolas" w:asciiTheme="majorAscii" w:hAnsiTheme="majorAscii"/>
          <w:sz w:val="28"/>
          <w:szCs w:val="28"/>
        </w:rPr>
      </w:pPr>
      <w:r>
        <w:rPr>
          <w:rFonts w:hint="default" w:eastAsia="Consolas" w:asciiTheme="majorAscii" w:hAnsiTheme="majorAscii"/>
          <w:sz w:val="28"/>
          <w:szCs w:val="28"/>
        </w:rPr>
        <w:t>client.connect(("localhost", 6000))</w:t>
      </w:r>
    </w:p>
    <w:p w14:paraId="19A0AEA3">
      <w:pPr>
        <w:spacing w:after="0"/>
        <w:rPr>
          <w:rFonts w:hint="default" w:eastAsia="Consolas" w:asciiTheme="majorAscii" w:hAnsiTheme="majorAscii"/>
          <w:sz w:val="28"/>
          <w:szCs w:val="28"/>
        </w:rPr>
      </w:pPr>
    </w:p>
    <w:p w14:paraId="63637974">
      <w:pPr>
        <w:spacing w:after="0"/>
        <w:rPr>
          <w:rFonts w:hint="default" w:eastAsia="Consolas" w:asciiTheme="majorAscii" w:hAnsiTheme="majorAscii"/>
          <w:sz w:val="28"/>
          <w:szCs w:val="28"/>
        </w:rPr>
      </w:pPr>
      <w:r>
        <w:rPr>
          <w:rFonts w:hint="default" w:eastAsia="Consolas" w:asciiTheme="majorAscii" w:hAnsiTheme="majorAscii"/>
          <w:sz w:val="28"/>
          <w:szCs w:val="28"/>
        </w:rPr>
        <w:t>name = input("Enter your name: ")</w:t>
      </w:r>
    </w:p>
    <w:p w14:paraId="28B8B334">
      <w:pPr>
        <w:spacing w:after="0"/>
        <w:rPr>
          <w:rFonts w:hint="default" w:eastAsia="Consolas" w:asciiTheme="majorAscii" w:hAnsiTheme="majorAscii"/>
          <w:sz w:val="28"/>
          <w:szCs w:val="28"/>
        </w:rPr>
      </w:pPr>
      <w:r>
        <w:rPr>
          <w:rFonts w:hint="default" w:eastAsia="Consolas" w:asciiTheme="majorAscii" w:hAnsiTheme="majorAscii"/>
          <w:sz w:val="28"/>
          <w:szCs w:val="28"/>
        </w:rPr>
        <w:t>client.send(name.encode())</w:t>
      </w:r>
    </w:p>
    <w:p w14:paraId="780D3AFA">
      <w:pPr>
        <w:spacing w:after="0"/>
        <w:rPr>
          <w:rFonts w:hint="default" w:eastAsia="Consolas" w:asciiTheme="majorAscii" w:hAnsiTheme="majorAscii"/>
          <w:sz w:val="28"/>
          <w:szCs w:val="28"/>
        </w:rPr>
      </w:pPr>
    </w:p>
    <w:p w14:paraId="0525031F">
      <w:pPr>
        <w:spacing w:after="0"/>
        <w:rPr>
          <w:rFonts w:hint="default" w:eastAsia="Consolas" w:asciiTheme="majorAscii" w:hAnsiTheme="majorAscii"/>
          <w:sz w:val="28"/>
          <w:szCs w:val="28"/>
        </w:rPr>
      </w:pPr>
      <w:r>
        <w:rPr>
          <w:rFonts w:hint="default" w:eastAsia="Consolas" w:asciiTheme="majorAscii" w:hAnsiTheme="majorAscii"/>
          <w:sz w:val="28"/>
          <w:szCs w:val="28"/>
        </w:rPr>
        <w:t>def receive():</w:t>
      </w:r>
    </w:p>
    <w:p w14:paraId="449ADD87">
      <w:pPr>
        <w:spacing w:after="0"/>
        <w:rPr>
          <w:rFonts w:hint="default" w:eastAsia="Consolas" w:asciiTheme="majorAscii" w:hAnsiTheme="majorAscii"/>
          <w:sz w:val="28"/>
          <w:szCs w:val="28"/>
        </w:rPr>
      </w:pPr>
      <w:r>
        <w:rPr>
          <w:rFonts w:hint="default" w:eastAsia="Consolas" w:asciiTheme="majorAscii" w:hAnsiTheme="majorAscii"/>
          <w:sz w:val="28"/>
          <w:szCs w:val="28"/>
        </w:rPr>
        <w:t xml:space="preserve">    while True:</w:t>
      </w:r>
    </w:p>
    <w:p w14:paraId="3258B491">
      <w:pPr>
        <w:spacing w:after="0"/>
        <w:rPr>
          <w:rFonts w:hint="default" w:eastAsia="Consolas" w:asciiTheme="majorAscii" w:hAnsiTheme="majorAscii"/>
          <w:sz w:val="28"/>
          <w:szCs w:val="28"/>
        </w:rPr>
      </w:pPr>
      <w:r>
        <w:rPr>
          <w:rFonts w:hint="default" w:eastAsia="Consolas" w:asciiTheme="majorAscii" w:hAnsiTheme="majorAscii"/>
          <w:sz w:val="28"/>
          <w:szCs w:val="28"/>
        </w:rPr>
        <w:t xml:space="preserve">        try:</w:t>
      </w:r>
    </w:p>
    <w:p w14:paraId="54B806BA">
      <w:pPr>
        <w:spacing w:after="0"/>
        <w:rPr>
          <w:rFonts w:hint="default" w:eastAsia="Consolas" w:asciiTheme="majorAscii" w:hAnsiTheme="majorAscii"/>
          <w:sz w:val="28"/>
          <w:szCs w:val="28"/>
        </w:rPr>
      </w:pPr>
      <w:r>
        <w:rPr>
          <w:rFonts w:hint="default" w:eastAsia="Consolas" w:asciiTheme="majorAscii" w:hAnsiTheme="majorAscii"/>
          <w:sz w:val="28"/>
          <w:szCs w:val="28"/>
        </w:rPr>
        <w:t xml:space="preserve">            print(client.recv(1024).decode())</w:t>
      </w:r>
    </w:p>
    <w:p w14:paraId="09EA3584">
      <w:pPr>
        <w:spacing w:after="0"/>
        <w:rPr>
          <w:rFonts w:hint="default" w:eastAsia="Consolas" w:asciiTheme="majorAscii" w:hAnsiTheme="majorAscii"/>
          <w:sz w:val="28"/>
          <w:szCs w:val="28"/>
        </w:rPr>
      </w:pPr>
      <w:r>
        <w:rPr>
          <w:rFonts w:hint="default" w:eastAsia="Consolas" w:asciiTheme="majorAscii" w:hAnsiTheme="majorAscii"/>
          <w:sz w:val="28"/>
          <w:szCs w:val="28"/>
        </w:rPr>
        <w:t xml:space="preserve">        except:</w:t>
      </w:r>
    </w:p>
    <w:p w14:paraId="2742A823">
      <w:pPr>
        <w:spacing w:after="0"/>
        <w:rPr>
          <w:rFonts w:hint="default" w:eastAsia="Consolas" w:asciiTheme="majorAscii" w:hAnsiTheme="majorAscii"/>
          <w:sz w:val="28"/>
          <w:szCs w:val="28"/>
        </w:rPr>
      </w:pPr>
      <w:r>
        <w:rPr>
          <w:rFonts w:hint="default" w:eastAsia="Consolas" w:asciiTheme="majorAscii" w:hAnsiTheme="majorAscii"/>
          <w:sz w:val="28"/>
          <w:szCs w:val="28"/>
        </w:rPr>
        <w:t xml:space="preserve">            break</w:t>
      </w:r>
    </w:p>
    <w:p w14:paraId="57A19255">
      <w:pPr>
        <w:spacing w:after="0"/>
        <w:rPr>
          <w:rFonts w:hint="default" w:eastAsia="Consolas" w:asciiTheme="majorAscii" w:hAnsiTheme="majorAscii"/>
          <w:sz w:val="28"/>
          <w:szCs w:val="28"/>
        </w:rPr>
      </w:pPr>
    </w:p>
    <w:p w14:paraId="60C1670F">
      <w:pPr>
        <w:spacing w:after="0"/>
        <w:rPr>
          <w:rFonts w:hint="default" w:eastAsia="Consolas" w:asciiTheme="majorAscii" w:hAnsiTheme="majorAscii"/>
          <w:sz w:val="28"/>
          <w:szCs w:val="28"/>
        </w:rPr>
      </w:pPr>
      <w:r>
        <w:rPr>
          <w:rFonts w:hint="default" w:eastAsia="Consolas" w:asciiTheme="majorAscii" w:hAnsiTheme="majorAscii"/>
          <w:sz w:val="28"/>
          <w:szCs w:val="28"/>
        </w:rPr>
        <w:t>threading.Thread(target=receive, daemon=True).start()</w:t>
      </w:r>
    </w:p>
    <w:p w14:paraId="3AD6ACAF">
      <w:pPr>
        <w:spacing w:after="0"/>
        <w:rPr>
          <w:rFonts w:hint="default" w:eastAsia="Consolas" w:asciiTheme="majorAscii" w:hAnsiTheme="majorAscii"/>
          <w:sz w:val="28"/>
          <w:szCs w:val="28"/>
        </w:rPr>
      </w:pPr>
    </w:p>
    <w:p w14:paraId="0B45D0E7">
      <w:pPr>
        <w:spacing w:after="0"/>
        <w:rPr>
          <w:rFonts w:hint="default" w:eastAsia="Consolas" w:asciiTheme="majorAscii" w:hAnsiTheme="majorAscii"/>
          <w:sz w:val="28"/>
          <w:szCs w:val="28"/>
        </w:rPr>
      </w:pPr>
      <w:r>
        <w:rPr>
          <w:rFonts w:hint="default" w:eastAsia="Consolas" w:asciiTheme="majorAscii" w:hAnsiTheme="majorAscii"/>
          <w:sz w:val="28"/>
          <w:szCs w:val="28"/>
        </w:rPr>
        <w:t>print("Type messages (type 'exit' to quit)")</w:t>
      </w:r>
    </w:p>
    <w:p w14:paraId="55205AFC">
      <w:pPr>
        <w:spacing w:after="0"/>
        <w:rPr>
          <w:rFonts w:hint="default" w:eastAsia="Consolas" w:asciiTheme="majorAscii" w:hAnsiTheme="majorAscii"/>
          <w:sz w:val="28"/>
          <w:szCs w:val="28"/>
        </w:rPr>
      </w:pPr>
    </w:p>
    <w:p w14:paraId="34EC1617">
      <w:pPr>
        <w:spacing w:after="0"/>
        <w:rPr>
          <w:rFonts w:hint="default" w:eastAsia="Consolas" w:asciiTheme="majorAscii" w:hAnsiTheme="majorAscii"/>
          <w:sz w:val="28"/>
          <w:szCs w:val="28"/>
        </w:rPr>
      </w:pPr>
      <w:r>
        <w:rPr>
          <w:rFonts w:hint="default" w:eastAsia="Consolas" w:asciiTheme="majorAscii" w:hAnsiTheme="majorAscii"/>
          <w:sz w:val="28"/>
          <w:szCs w:val="28"/>
        </w:rPr>
        <w:t>while True:</w:t>
      </w:r>
    </w:p>
    <w:p w14:paraId="386AE72D">
      <w:pPr>
        <w:spacing w:after="0"/>
        <w:rPr>
          <w:rFonts w:hint="default" w:eastAsia="Consolas" w:asciiTheme="majorAscii" w:hAnsiTheme="majorAscii"/>
          <w:sz w:val="28"/>
          <w:szCs w:val="28"/>
        </w:rPr>
      </w:pPr>
      <w:r>
        <w:rPr>
          <w:rFonts w:hint="default" w:eastAsia="Consolas" w:asciiTheme="majorAscii" w:hAnsiTheme="majorAscii"/>
          <w:sz w:val="28"/>
          <w:szCs w:val="28"/>
        </w:rPr>
        <w:t xml:space="preserve">    msg = input()</w:t>
      </w:r>
    </w:p>
    <w:p w14:paraId="1801E1B2">
      <w:pPr>
        <w:spacing w:after="0"/>
        <w:rPr>
          <w:rFonts w:hint="default" w:eastAsia="Consolas" w:asciiTheme="majorAscii" w:hAnsiTheme="majorAscii"/>
          <w:sz w:val="28"/>
          <w:szCs w:val="28"/>
        </w:rPr>
      </w:pPr>
    </w:p>
    <w:p w14:paraId="63BDC958">
      <w:pPr>
        <w:spacing w:after="0"/>
        <w:rPr>
          <w:rFonts w:hint="default" w:eastAsia="Consolas" w:asciiTheme="majorAscii" w:hAnsiTheme="majorAscii"/>
          <w:sz w:val="28"/>
          <w:szCs w:val="28"/>
        </w:rPr>
      </w:pPr>
      <w:r>
        <w:rPr>
          <w:rFonts w:hint="default" w:eastAsia="Consolas" w:asciiTheme="majorAscii" w:hAnsiTheme="majorAscii"/>
          <w:sz w:val="28"/>
          <w:szCs w:val="28"/>
        </w:rPr>
        <w:t xml:space="preserve">    if msg == "exit":</w:t>
      </w:r>
    </w:p>
    <w:p w14:paraId="0C129D95">
      <w:pPr>
        <w:spacing w:after="0"/>
        <w:rPr>
          <w:rFonts w:hint="default" w:eastAsia="Consolas" w:asciiTheme="majorAscii" w:hAnsiTheme="majorAscii"/>
          <w:sz w:val="28"/>
          <w:szCs w:val="28"/>
        </w:rPr>
      </w:pPr>
      <w:r>
        <w:rPr>
          <w:rFonts w:hint="default" w:eastAsia="Consolas" w:asciiTheme="majorAscii" w:hAnsiTheme="majorAscii"/>
          <w:sz w:val="28"/>
          <w:szCs w:val="28"/>
        </w:rPr>
        <w:t xml:space="preserve">        break</w:t>
      </w:r>
    </w:p>
    <w:p w14:paraId="54BD7995">
      <w:pPr>
        <w:spacing w:after="0"/>
        <w:rPr>
          <w:rFonts w:hint="default" w:eastAsia="Consolas" w:asciiTheme="majorAscii" w:hAnsiTheme="majorAscii"/>
          <w:sz w:val="28"/>
          <w:szCs w:val="28"/>
        </w:rPr>
      </w:pPr>
    </w:p>
    <w:p w14:paraId="0EA52194">
      <w:pPr>
        <w:spacing w:after="0"/>
        <w:rPr>
          <w:rFonts w:hint="default" w:eastAsia="Consolas" w:asciiTheme="majorAscii" w:hAnsiTheme="majorAscii"/>
          <w:sz w:val="28"/>
          <w:szCs w:val="28"/>
        </w:rPr>
      </w:pPr>
      <w:r>
        <w:rPr>
          <w:rFonts w:hint="default" w:eastAsia="Consolas" w:asciiTheme="majorAscii" w:hAnsiTheme="majorAscii"/>
          <w:sz w:val="28"/>
          <w:szCs w:val="28"/>
        </w:rPr>
        <w:t xml:space="preserve">    client.send(msg.encode())</w:t>
      </w:r>
    </w:p>
    <w:p w14:paraId="38D04ADB">
      <w:pPr>
        <w:spacing w:after="0"/>
        <w:rPr>
          <w:rFonts w:hint="default" w:eastAsia="Consolas" w:asciiTheme="majorAscii" w:hAnsiTheme="majorAscii"/>
          <w:sz w:val="28"/>
          <w:szCs w:val="28"/>
        </w:rPr>
      </w:pPr>
    </w:p>
    <w:p w14:paraId="6D329CC1">
      <w:pPr>
        <w:spacing w:after="0"/>
        <w:rPr>
          <w:rFonts w:hint="default" w:eastAsia="Consolas" w:asciiTheme="majorAscii" w:hAnsiTheme="majorAscii"/>
          <w:sz w:val="28"/>
          <w:szCs w:val="28"/>
        </w:rPr>
      </w:pPr>
      <w:r>
        <w:rPr>
          <w:rFonts w:hint="default" w:eastAsia="Consolas" w:asciiTheme="majorAscii" w:hAnsiTheme="majorAscii"/>
          <w:sz w:val="28"/>
          <w:szCs w:val="28"/>
        </w:rPr>
        <w:t>client.close()</w:t>
      </w:r>
    </w:p>
    <w:p w14:paraId="4E4D38F3">
      <w:pPr>
        <w:spacing w:after="0"/>
        <w:rPr>
          <w:rFonts w:hint="default" w:eastAsia="Consolas" w:asciiTheme="majorAscii" w:hAnsiTheme="majorAscii"/>
          <w:sz w:val="28"/>
          <w:szCs w:val="28"/>
        </w:rPr>
      </w:pPr>
    </w:p>
    <w:p w14:paraId="024D939A">
      <w:pPr>
        <w:spacing w:after="80"/>
        <w:rPr>
          <w:rFonts w:hint="default" w:asciiTheme="majorAscii" w:hAnsiTheme="majorAscii"/>
          <w:b w:val="0"/>
          <w:i/>
          <w:sz w:val="28"/>
          <w:szCs w:val="28"/>
        </w:rPr>
      </w:pPr>
      <w:r>
        <w:rPr>
          <w:rFonts w:hint="default" w:asciiTheme="majorAscii" w:hAnsiTheme="majorAscii"/>
          <w:b w:val="0"/>
          <w:i/>
          <w:sz w:val="28"/>
          <w:szCs w:val="28"/>
        </w:rPr>
        <w:t>Execution: run "python3 server.py" in one terminal and "python3 client.py" in two or more other terminals. Type a name in each client and then exchange messages.</w:t>
      </w:r>
    </w:p>
    <w:p w14:paraId="5C1BB005">
      <w:pPr>
        <w:spacing w:after="80"/>
        <w:rPr>
          <w:rFonts w:hint="default" w:asciiTheme="majorAscii" w:hAnsiTheme="majorAscii"/>
          <w:b w:val="0"/>
          <w:i/>
          <w:sz w:val="28"/>
          <w:szCs w:val="28"/>
        </w:rPr>
      </w:pPr>
    </w:p>
    <w:p w14:paraId="0D436DE1">
      <w:pPr>
        <w:spacing w:before="160" w:after="40"/>
        <w:rPr>
          <w:rFonts w:hint="default" w:asciiTheme="majorAscii" w:hAnsiTheme="majorAscii"/>
          <w:sz w:val="28"/>
          <w:szCs w:val="28"/>
        </w:rPr>
      </w:pPr>
      <w:r>
        <w:rPr>
          <w:rFonts w:hint="default" w:asciiTheme="majorAscii" w:hAnsiTheme="majorAscii"/>
          <w:b/>
          <w:sz w:val="28"/>
          <w:szCs w:val="28"/>
        </w:rPr>
        <w:t>Task 2 (a) - Ricart-Agrawala Algorithm</w:t>
      </w:r>
    </w:p>
    <w:p w14:paraId="6D404053">
      <w:pPr>
        <w:spacing w:before="160" w:after="40"/>
        <w:rPr>
          <w:rFonts w:hint="default" w:asciiTheme="majorAscii" w:hAnsiTheme="majorAscii"/>
          <w:sz w:val="28"/>
          <w:szCs w:val="28"/>
        </w:rPr>
      </w:pPr>
      <w:r>
        <w:rPr>
          <w:rFonts w:hint="default" w:asciiTheme="majorAscii" w:hAnsiTheme="majorAscii"/>
          <w:b/>
          <w:sz w:val="28"/>
          <w:szCs w:val="28"/>
        </w:rPr>
        <w:t>ricart_agrawala.py</w:t>
      </w:r>
    </w:p>
    <w:p w14:paraId="2AB73DAE">
      <w:pPr>
        <w:spacing w:after="0"/>
        <w:rPr>
          <w:rFonts w:hint="default" w:asciiTheme="majorAscii" w:hAnsiTheme="majorAscii"/>
          <w:sz w:val="28"/>
          <w:szCs w:val="28"/>
        </w:rPr>
      </w:pPr>
      <w:r>
        <w:rPr>
          <w:rFonts w:hint="default" w:asciiTheme="majorAscii" w:hAnsiTheme="majorAscii"/>
          <w:sz w:val="28"/>
          <w:szCs w:val="28"/>
        </w:rPr>
        <w:t>import socket</w:t>
      </w:r>
    </w:p>
    <w:p w14:paraId="41081E00">
      <w:pPr>
        <w:spacing w:after="0"/>
        <w:rPr>
          <w:rFonts w:hint="default" w:asciiTheme="majorAscii" w:hAnsiTheme="majorAscii"/>
          <w:sz w:val="28"/>
          <w:szCs w:val="28"/>
        </w:rPr>
      </w:pPr>
      <w:r>
        <w:rPr>
          <w:rFonts w:hint="default" w:asciiTheme="majorAscii" w:hAnsiTheme="majorAscii"/>
          <w:sz w:val="28"/>
          <w:szCs w:val="28"/>
        </w:rPr>
        <w:t>import threading</w:t>
      </w:r>
    </w:p>
    <w:p w14:paraId="51793B4B">
      <w:pPr>
        <w:spacing w:after="0"/>
        <w:rPr>
          <w:rFonts w:hint="default" w:asciiTheme="majorAscii" w:hAnsiTheme="majorAscii"/>
          <w:sz w:val="28"/>
          <w:szCs w:val="28"/>
        </w:rPr>
      </w:pPr>
      <w:r>
        <w:rPr>
          <w:rFonts w:hint="default" w:asciiTheme="majorAscii" w:hAnsiTheme="majorAscii"/>
          <w:sz w:val="28"/>
          <w:szCs w:val="28"/>
        </w:rPr>
        <w:t>import time</w:t>
      </w:r>
    </w:p>
    <w:p w14:paraId="697E2FF0">
      <w:pPr>
        <w:spacing w:after="0"/>
        <w:rPr>
          <w:rFonts w:hint="default" w:asciiTheme="majorAscii" w:hAnsiTheme="majorAscii"/>
          <w:sz w:val="28"/>
          <w:szCs w:val="28"/>
        </w:rPr>
      </w:pPr>
      <w:r>
        <w:rPr>
          <w:rFonts w:hint="default" w:asciiTheme="majorAscii" w:hAnsiTheme="majorAscii"/>
          <w:sz w:val="28"/>
          <w:szCs w:val="28"/>
        </w:rPr>
        <w:t>import sys</w:t>
      </w:r>
    </w:p>
    <w:p w14:paraId="280C63A7">
      <w:pPr>
        <w:spacing w:after="0"/>
        <w:rPr>
          <w:rFonts w:hint="default" w:asciiTheme="majorAscii" w:hAnsiTheme="majorAscii"/>
          <w:sz w:val="28"/>
          <w:szCs w:val="28"/>
        </w:rPr>
      </w:pPr>
    </w:p>
    <w:p w14:paraId="56651E6F">
      <w:pPr>
        <w:spacing w:after="0"/>
        <w:rPr>
          <w:rFonts w:hint="default" w:asciiTheme="majorAscii" w:hAnsiTheme="majorAscii"/>
          <w:sz w:val="28"/>
          <w:szCs w:val="28"/>
        </w:rPr>
      </w:pPr>
      <w:r>
        <w:rPr>
          <w:rFonts w:hint="default" w:asciiTheme="majorAscii" w:hAnsiTheme="majorAscii"/>
          <w:sz w:val="28"/>
          <w:szCs w:val="28"/>
        </w:rPr>
        <w:t>ME = int(sys.argv[1])</w:t>
      </w:r>
    </w:p>
    <w:p w14:paraId="199504B8">
      <w:pPr>
        <w:spacing w:after="0"/>
        <w:rPr>
          <w:rFonts w:hint="default" w:asciiTheme="majorAscii" w:hAnsiTheme="majorAscii"/>
          <w:sz w:val="28"/>
          <w:szCs w:val="28"/>
        </w:rPr>
      </w:pPr>
      <w:r>
        <w:rPr>
          <w:rFonts w:hint="default" w:asciiTheme="majorAscii" w:hAnsiTheme="majorAscii"/>
          <w:sz w:val="28"/>
          <w:szCs w:val="28"/>
        </w:rPr>
        <w:t>N = 3</w:t>
      </w:r>
    </w:p>
    <w:p w14:paraId="7EDB85BB">
      <w:pPr>
        <w:spacing w:after="0"/>
        <w:rPr>
          <w:rFonts w:hint="default" w:asciiTheme="majorAscii" w:hAnsiTheme="majorAscii"/>
          <w:sz w:val="28"/>
          <w:szCs w:val="28"/>
        </w:rPr>
      </w:pPr>
      <w:r>
        <w:rPr>
          <w:rFonts w:hint="default" w:asciiTheme="majorAscii" w:hAnsiTheme="majorAscii"/>
          <w:sz w:val="28"/>
          <w:szCs w:val="28"/>
        </w:rPr>
        <w:t>PORT = 7000 + ME</w:t>
      </w:r>
    </w:p>
    <w:p w14:paraId="4E1EDA44">
      <w:pPr>
        <w:spacing w:after="0"/>
        <w:rPr>
          <w:rFonts w:hint="default" w:asciiTheme="majorAscii" w:hAnsiTheme="majorAscii"/>
          <w:sz w:val="28"/>
          <w:szCs w:val="28"/>
        </w:rPr>
      </w:pPr>
    </w:p>
    <w:p w14:paraId="22B4EB15">
      <w:pPr>
        <w:spacing w:after="0"/>
        <w:rPr>
          <w:rFonts w:hint="default" w:asciiTheme="majorAscii" w:hAnsiTheme="majorAscii"/>
          <w:sz w:val="28"/>
          <w:szCs w:val="28"/>
        </w:rPr>
      </w:pPr>
      <w:r>
        <w:rPr>
          <w:rFonts w:hint="default" w:asciiTheme="majorAscii" w:hAnsiTheme="majorAscii"/>
          <w:sz w:val="28"/>
          <w:szCs w:val="28"/>
        </w:rPr>
        <w:t>replies = 0</w:t>
      </w:r>
    </w:p>
    <w:p w14:paraId="0D77C0E0">
      <w:pPr>
        <w:spacing w:after="0"/>
        <w:rPr>
          <w:rFonts w:hint="default" w:asciiTheme="majorAscii" w:hAnsiTheme="majorAscii"/>
          <w:sz w:val="28"/>
          <w:szCs w:val="28"/>
        </w:rPr>
      </w:pPr>
      <w:r>
        <w:rPr>
          <w:rFonts w:hint="default" w:asciiTheme="majorAscii" w:hAnsiTheme="majorAscii"/>
          <w:sz w:val="28"/>
          <w:szCs w:val="28"/>
        </w:rPr>
        <w:t>requesting = False</w:t>
      </w:r>
    </w:p>
    <w:p w14:paraId="5A3B8E3F">
      <w:pPr>
        <w:spacing w:after="0"/>
        <w:rPr>
          <w:rFonts w:hint="default" w:asciiTheme="majorAscii" w:hAnsiTheme="majorAscii"/>
          <w:sz w:val="28"/>
          <w:szCs w:val="28"/>
        </w:rPr>
      </w:pPr>
      <w:r>
        <w:rPr>
          <w:rFonts w:hint="default" w:asciiTheme="majorAscii" w:hAnsiTheme="majorAscii"/>
          <w:sz w:val="28"/>
          <w:szCs w:val="28"/>
        </w:rPr>
        <w:t>deferred = []</w:t>
      </w:r>
    </w:p>
    <w:p w14:paraId="75737E6C">
      <w:pPr>
        <w:spacing w:after="0"/>
        <w:rPr>
          <w:rFonts w:hint="default" w:asciiTheme="majorAscii" w:hAnsiTheme="majorAscii"/>
          <w:sz w:val="28"/>
          <w:szCs w:val="28"/>
        </w:rPr>
      </w:pPr>
    </w:p>
    <w:p w14:paraId="3912D6A2">
      <w:pPr>
        <w:spacing w:after="0"/>
        <w:rPr>
          <w:rFonts w:hint="default" w:asciiTheme="majorAscii" w:hAnsiTheme="majorAscii"/>
          <w:sz w:val="28"/>
          <w:szCs w:val="28"/>
        </w:rPr>
      </w:pPr>
      <w:r>
        <w:rPr>
          <w:rFonts w:hint="default" w:asciiTheme="majorAscii" w:hAnsiTheme="majorAscii"/>
          <w:sz w:val="28"/>
          <w:szCs w:val="28"/>
        </w:rPr>
        <w:t>def send(pid, msg):</w:t>
      </w:r>
    </w:p>
    <w:p w14:paraId="699C7B01">
      <w:pPr>
        <w:spacing w:after="0"/>
        <w:rPr>
          <w:rFonts w:hint="default" w:asciiTheme="majorAscii" w:hAnsiTheme="majorAscii"/>
          <w:sz w:val="28"/>
          <w:szCs w:val="28"/>
        </w:rPr>
      </w:pPr>
      <w:r>
        <w:rPr>
          <w:rFonts w:hint="default" w:asciiTheme="majorAscii" w:hAnsiTheme="majorAscii"/>
          <w:sz w:val="28"/>
          <w:szCs w:val="28"/>
        </w:rPr>
        <w:t xml:space="preserve">    try:</w:t>
      </w:r>
    </w:p>
    <w:p w14:paraId="64DAAE24">
      <w:pPr>
        <w:spacing w:after="0"/>
        <w:rPr>
          <w:rFonts w:hint="default" w:asciiTheme="majorAscii" w:hAnsiTheme="majorAscii"/>
          <w:sz w:val="28"/>
          <w:szCs w:val="28"/>
        </w:rPr>
      </w:pPr>
      <w:r>
        <w:rPr>
          <w:rFonts w:hint="default" w:asciiTheme="majorAscii" w:hAnsiTheme="majorAscii"/>
          <w:sz w:val="28"/>
          <w:szCs w:val="28"/>
        </w:rPr>
        <w:t xml:space="preserve">        s = socket.socket()</w:t>
      </w:r>
    </w:p>
    <w:p w14:paraId="3EA420FC">
      <w:pPr>
        <w:spacing w:after="0"/>
        <w:rPr>
          <w:rFonts w:hint="default" w:asciiTheme="majorAscii" w:hAnsiTheme="majorAscii"/>
          <w:sz w:val="28"/>
          <w:szCs w:val="28"/>
        </w:rPr>
      </w:pPr>
      <w:r>
        <w:rPr>
          <w:rFonts w:hint="default" w:asciiTheme="majorAscii" w:hAnsiTheme="majorAscii"/>
          <w:sz w:val="28"/>
          <w:szCs w:val="28"/>
        </w:rPr>
        <w:t xml:space="preserve">        s.connect(("localhost", 7000 + pid))</w:t>
      </w:r>
    </w:p>
    <w:p w14:paraId="30DF4948">
      <w:pPr>
        <w:spacing w:after="0"/>
        <w:rPr>
          <w:rFonts w:hint="default" w:asciiTheme="majorAscii" w:hAnsiTheme="majorAscii"/>
          <w:sz w:val="28"/>
          <w:szCs w:val="28"/>
        </w:rPr>
      </w:pPr>
      <w:r>
        <w:rPr>
          <w:rFonts w:hint="default" w:asciiTheme="majorAscii" w:hAnsiTheme="majorAscii"/>
          <w:sz w:val="28"/>
          <w:szCs w:val="28"/>
        </w:rPr>
        <w:t xml:space="preserve">        s.send(msg.encode())</w:t>
      </w:r>
    </w:p>
    <w:p w14:paraId="72E4634C">
      <w:pPr>
        <w:spacing w:after="0"/>
        <w:rPr>
          <w:rFonts w:hint="default" w:asciiTheme="majorAscii" w:hAnsiTheme="majorAscii"/>
          <w:sz w:val="28"/>
          <w:szCs w:val="28"/>
        </w:rPr>
      </w:pPr>
      <w:r>
        <w:rPr>
          <w:rFonts w:hint="default" w:asciiTheme="majorAscii" w:hAnsiTheme="majorAscii"/>
          <w:sz w:val="28"/>
          <w:szCs w:val="28"/>
        </w:rPr>
        <w:t xml:space="preserve">        s.close()</w:t>
      </w:r>
    </w:p>
    <w:p w14:paraId="509BCEE9">
      <w:pPr>
        <w:spacing w:after="0"/>
        <w:rPr>
          <w:rFonts w:hint="default" w:asciiTheme="majorAscii" w:hAnsiTheme="majorAscii"/>
          <w:sz w:val="28"/>
          <w:szCs w:val="28"/>
        </w:rPr>
      </w:pPr>
      <w:r>
        <w:rPr>
          <w:rFonts w:hint="default" w:asciiTheme="majorAscii" w:hAnsiTheme="majorAscii"/>
          <w:sz w:val="28"/>
          <w:szCs w:val="28"/>
        </w:rPr>
        <w:t xml:space="preserve">    except:</w:t>
      </w:r>
    </w:p>
    <w:p w14:paraId="57006E59">
      <w:pPr>
        <w:spacing w:after="0"/>
        <w:rPr>
          <w:rFonts w:hint="default" w:asciiTheme="majorAscii" w:hAnsiTheme="majorAscii"/>
          <w:sz w:val="28"/>
          <w:szCs w:val="28"/>
        </w:rPr>
      </w:pPr>
      <w:r>
        <w:rPr>
          <w:rFonts w:hint="default" w:asciiTheme="majorAscii" w:hAnsiTheme="majorAscii"/>
          <w:sz w:val="28"/>
          <w:szCs w:val="28"/>
        </w:rPr>
        <w:t xml:space="preserve">        pass</w:t>
      </w:r>
    </w:p>
    <w:p w14:paraId="7F24BE1C">
      <w:pPr>
        <w:spacing w:after="0"/>
        <w:rPr>
          <w:rFonts w:hint="default" w:asciiTheme="majorAscii" w:hAnsiTheme="majorAscii"/>
          <w:sz w:val="28"/>
          <w:szCs w:val="28"/>
        </w:rPr>
      </w:pPr>
    </w:p>
    <w:p w14:paraId="29C5282A">
      <w:pPr>
        <w:spacing w:after="0"/>
        <w:rPr>
          <w:rFonts w:hint="default" w:asciiTheme="majorAscii" w:hAnsiTheme="majorAscii"/>
          <w:sz w:val="28"/>
          <w:szCs w:val="28"/>
        </w:rPr>
      </w:pPr>
      <w:r>
        <w:rPr>
          <w:rFonts w:hint="default" w:asciiTheme="majorAscii" w:hAnsiTheme="majorAscii"/>
          <w:sz w:val="28"/>
          <w:szCs w:val="28"/>
        </w:rPr>
        <w:t>def handle(msg):</w:t>
      </w:r>
    </w:p>
    <w:p w14:paraId="659FF22D">
      <w:pPr>
        <w:spacing w:after="0"/>
        <w:rPr>
          <w:rFonts w:hint="default" w:asciiTheme="majorAscii" w:hAnsiTheme="majorAscii"/>
          <w:sz w:val="28"/>
          <w:szCs w:val="28"/>
        </w:rPr>
      </w:pPr>
      <w:r>
        <w:rPr>
          <w:rFonts w:hint="default" w:asciiTheme="majorAscii" w:hAnsiTheme="majorAscii"/>
          <w:sz w:val="28"/>
          <w:szCs w:val="28"/>
        </w:rPr>
        <w:t xml:space="preserve">    global replies</w:t>
      </w:r>
    </w:p>
    <w:p w14:paraId="70BADE2C">
      <w:pPr>
        <w:spacing w:after="0"/>
        <w:rPr>
          <w:rFonts w:hint="default" w:asciiTheme="majorAscii" w:hAnsiTheme="majorAscii"/>
          <w:sz w:val="28"/>
          <w:szCs w:val="28"/>
        </w:rPr>
      </w:pPr>
    </w:p>
    <w:p w14:paraId="6166FF81">
      <w:pPr>
        <w:spacing w:after="0"/>
        <w:rPr>
          <w:rFonts w:hint="default" w:asciiTheme="majorAscii" w:hAnsiTheme="majorAscii"/>
          <w:sz w:val="28"/>
          <w:szCs w:val="28"/>
        </w:rPr>
      </w:pPr>
      <w:r>
        <w:rPr>
          <w:rFonts w:hint="default" w:asciiTheme="majorAscii" w:hAnsiTheme="majorAscii"/>
          <w:sz w:val="28"/>
          <w:szCs w:val="28"/>
        </w:rPr>
        <w:t xml:space="preserve">    parts = msg.split()</w:t>
      </w:r>
    </w:p>
    <w:p w14:paraId="6E180F2D">
      <w:pPr>
        <w:spacing w:after="0"/>
        <w:rPr>
          <w:rFonts w:hint="default" w:asciiTheme="majorAscii" w:hAnsiTheme="majorAscii"/>
          <w:sz w:val="28"/>
          <w:szCs w:val="28"/>
        </w:rPr>
      </w:pPr>
    </w:p>
    <w:p w14:paraId="6FB29D9B">
      <w:pPr>
        <w:spacing w:after="0"/>
        <w:rPr>
          <w:rFonts w:hint="default" w:asciiTheme="majorAscii" w:hAnsiTheme="majorAscii"/>
          <w:sz w:val="28"/>
          <w:szCs w:val="28"/>
        </w:rPr>
      </w:pPr>
      <w:r>
        <w:rPr>
          <w:rFonts w:hint="default" w:asciiTheme="majorAscii" w:hAnsiTheme="majorAscii"/>
          <w:sz w:val="28"/>
          <w:szCs w:val="28"/>
        </w:rPr>
        <w:t xml:space="preserve">    if parts[0] == "REQUEST":</w:t>
      </w:r>
    </w:p>
    <w:p w14:paraId="72B14F60">
      <w:pPr>
        <w:spacing w:after="0"/>
        <w:rPr>
          <w:rFonts w:hint="default" w:asciiTheme="majorAscii" w:hAnsiTheme="majorAscii"/>
          <w:sz w:val="28"/>
          <w:szCs w:val="28"/>
        </w:rPr>
      </w:pPr>
      <w:r>
        <w:rPr>
          <w:rFonts w:hint="default" w:asciiTheme="majorAscii" w:hAnsiTheme="majorAscii"/>
          <w:sz w:val="28"/>
          <w:szCs w:val="28"/>
        </w:rPr>
        <w:t xml:space="preserve">        pid = int(parts[1])</w:t>
      </w:r>
    </w:p>
    <w:p w14:paraId="15C5DEE6">
      <w:pPr>
        <w:spacing w:after="0"/>
        <w:rPr>
          <w:rFonts w:hint="default" w:asciiTheme="majorAscii" w:hAnsiTheme="majorAscii"/>
          <w:sz w:val="28"/>
          <w:szCs w:val="28"/>
        </w:rPr>
      </w:pPr>
    </w:p>
    <w:p w14:paraId="424FF370">
      <w:pPr>
        <w:spacing w:after="0"/>
        <w:rPr>
          <w:rFonts w:hint="default" w:asciiTheme="majorAscii" w:hAnsiTheme="majorAscii"/>
          <w:sz w:val="28"/>
          <w:szCs w:val="28"/>
        </w:rPr>
      </w:pPr>
      <w:r>
        <w:rPr>
          <w:rFonts w:hint="default" w:asciiTheme="majorAscii" w:hAnsiTheme="majorAscii"/>
          <w:sz w:val="28"/>
          <w:szCs w:val="28"/>
        </w:rPr>
        <w:t xml:space="preserve">        print("REQUEST from P%d" % pid)</w:t>
      </w:r>
    </w:p>
    <w:p w14:paraId="5EBFF101">
      <w:pPr>
        <w:spacing w:after="0"/>
        <w:rPr>
          <w:rFonts w:hint="default" w:asciiTheme="majorAscii" w:hAnsiTheme="majorAscii"/>
          <w:sz w:val="28"/>
          <w:szCs w:val="28"/>
        </w:rPr>
      </w:pPr>
    </w:p>
    <w:p w14:paraId="5E7D7671">
      <w:pPr>
        <w:spacing w:after="0"/>
        <w:rPr>
          <w:rFonts w:hint="default" w:asciiTheme="majorAscii" w:hAnsiTheme="majorAscii"/>
          <w:sz w:val="28"/>
          <w:szCs w:val="28"/>
        </w:rPr>
      </w:pPr>
      <w:r>
        <w:rPr>
          <w:rFonts w:hint="default" w:asciiTheme="majorAscii" w:hAnsiTheme="majorAscii"/>
          <w:sz w:val="28"/>
          <w:szCs w:val="28"/>
        </w:rPr>
        <w:t xml:space="preserve">        if requesting:</w:t>
      </w:r>
    </w:p>
    <w:p w14:paraId="2CD9A9E2">
      <w:pPr>
        <w:spacing w:after="0"/>
        <w:rPr>
          <w:rFonts w:hint="default" w:asciiTheme="majorAscii" w:hAnsiTheme="majorAscii"/>
          <w:sz w:val="28"/>
          <w:szCs w:val="28"/>
        </w:rPr>
      </w:pPr>
      <w:r>
        <w:rPr>
          <w:rFonts w:hint="default" w:asciiTheme="majorAscii" w:hAnsiTheme="majorAscii"/>
          <w:sz w:val="28"/>
          <w:szCs w:val="28"/>
        </w:rPr>
        <w:t xml:space="preserve">            deferred.append(pid)</w:t>
      </w:r>
    </w:p>
    <w:p w14:paraId="73B76F30">
      <w:pPr>
        <w:spacing w:after="0"/>
        <w:rPr>
          <w:rFonts w:hint="default" w:asciiTheme="majorAscii" w:hAnsiTheme="majorAscii"/>
          <w:sz w:val="28"/>
          <w:szCs w:val="28"/>
        </w:rPr>
      </w:pPr>
      <w:r>
        <w:rPr>
          <w:rFonts w:hint="default" w:asciiTheme="majorAscii" w:hAnsiTheme="majorAscii"/>
          <w:sz w:val="28"/>
          <w:szCs w:val="28"/>
        </w:rPr>
        <w:t xml:space="preserve">        else:</w:t>
      </w:r>
    </w:p>
    <w:p w14:paraId="16D5AF5A">
      <w:pPr>
        <w:spacing w:after="0"/>
        <w:rPr>
          <w:rFonts w:hint="default" w:asciiTheme="majorAscii" w:hAnsiTheme="majorAscii"/>
          <w:sz w:val="28"/>
          <w:szCs w:val="28"/>
        </w:rPr>
      </w:pPr>
      <w:r>
        <w:rPr>
          <w:rFonts w:hint="default" w:asciiTheme="majorAscii" w:hAnsiTheme="majorAscii"/>
          <w:sz w:val="28"/>
          <w:szCs w:val="28"/>
        </w:rPr>
        <w:t xml:space="preserve">            send(pid, "REPLY %d" % ME)</w:t>
      </w:r>
    </w:p>
    <w:p w14:paraId="0CD81F54">
      <w:pPr>
        <w:spacing w:after="0"/>
        <w:rPr>
          <w:rFonts w:hint="default" w:asciiTheme="majorAscii" w:hAnsiTheme="majorAscii"/>
          <w:sz w:val="28"/>
          <w:szCs w:val="28"/>
        </w:rPr>
      </w:pPr>
    </w:p>
    <w:p w14:paraId="6A251E89">
      <w:pPr>
        <w:spacing w:after="0"/>
        <w:rPr>
          <w:rFonts w:hint="default" w:asciiTheme="majorAscii" w:hAnsiTheme="majorAscii"/>
          <w:sz w:val="28"/>
          <w:szCs w:val="28"/>
        </w:rPr>
      </w:pPr>
      <w:r>
        <w:rPr>
          <w:rFonts w:hint="default" w:asciiTheme="majorAscii" w:hAnsiTheme="majorAscii"/>
          <w:sz w:val="28"/>
          <w:szCs w:val="28"/>
        </w:rPr>
        <w:t xml:space="preserve">    elif parts[0] == "REPLY":</w:t>
      </w:r>
    </w:p>
    <w:p w14:paraId="62D7332E">
      <w:pPr>
        <w:spacing w:after="0"/>
        <w:rPr>
          <w:rFonts w:hint="default" w:asciiTheme="majorAscii" w:hAnsiTheme="majorAscii"/>
          <w:sz w:val="28"/>
          <w:szCs w:val="28"/>
        </w:rPr>
      </w:pPr>
      <w:r>
        <w:rPr>
          <w:rFonts w:hint="default" w:asciiTheme="majorAscii" w:hAnsiTheme="majorAscii"/>
          <w:sz w:val="28"/>
          <w:szCs w:val="28"/>
        </w:rPr>
        <w:t xml:space="preserve">        replies += 1</w:t>
      </w:r>
    </w:p>
    <w:p w14:paraId="6FB29087">
      <w:pPr>
        <w:spacing w:after="0"/>
        <w:rPr>
          <w:rFonts w:hint="default" w:asciiTheme="majorAscii" w:hAnsiTheme="majorAscii"/>
          <w:sz w:val="28"/>
          <w:szCs w:val="28"/>
        </w:rPr>
      </w:pPr>
      <w:r>
        <w:rPr>
          <w:rFonts w:hint="default" w:asciiTheme="majorAscii" w:hAnsiTheme="majorAscii"/>
          <w:sz w:val="28"/>
          <w:szCs w:val="28"/>
        </w:rPr>
        <w:t xml:space="preserve">        print("REPLY from P%d (%d/%d)" % (int(parts[1]), replies, N - 1))</w:t>
      </w:r>
    </w:p>
    <w:p w14:paraId="2B556F82">
      <w:pPr>
        <w:spacing w:after="0"/>
        <w:rPr>
          <w:rFonts w:hint="default" w:asciiTheme="majorAscii" w:hAnsiTheme="majorAscii"/>
          <w:sz w:val="28"/>
          <w:szCs w:val="28"/>
        </w:rPr>
      </w:pPr>
    </w:p>
    <w:p w14:paraId="73DEB517">
      <w:pPr>
        <w:spacing w:after="0"/>
        <w:rPr>
          <w:rFonts w:hint="default" w:asciiTheme="majorAscii" w:hAnsiTheme="majorAscii"/>
          <w:sz w:val="28"/>
          <w:szCs w:val="28"/>
        </w:rPr>
      </w:pPr>
      <w:r>
        <w:rPr>
          <w:rFonts w:hint="default" w:asciiTheme="majorAscii" w:hAnsiTheme="majorAscii"/>
          <w:sz w:val="28"/>
          <w:szCs w:val="28"/>
        </w:rPr>
        <w:t>def listener():</w:t>
      </w:r>
    </w:p>
    <w:p w14:paraId="181C692F">
      <w:pPr>
        <w:spacing w:after="0"/>
        <w:rPr>
          <w:rFonts w:hint="default" w:asciiTheme="majorAscii" w:hAnsiTheme="majorAscii"/>
          <w:sz w:val="28"/>
          <w:szCs w:val="28"/>
        </w:rPr>
      </w:pPr>
      <w:r>
        <w:rPr>
          <w:rFonts w:hint="default" w:asciiTheme="majorAscii" w:hAnsiTheme="majorAscii"/>
          <w:sz w:val="28"/>
          <w:szCs w:val="28"/>
        </w:rPr>
        <w:t xml:space="preserve">    server = socket.socket()</w:t>
      </w:r>
    </w:p>
    <w:p w14:paraId="32705B0F">
      <w:pPr>
        <w:spacing w:after="0"/>
        <w:rPr>
          <w:rFonts w:hint="default" w:asciiTheme="majorAscii" w:hAnsiTheme="majorAscii"/>
          <w:sz w:val="28"/>
          <w:szCs w:val="28"/>
        </w:rPr>
      </w:pPr>
      <w:r>
        <w:rPr>
          <w:rFonts w:hint="default" w:asciiTheme="majorAscii" w:hAnsiTheme="majorAscii"/>
          <w:sz w:val="28"/>
          <w:szCs w:val="28"/>
        </w:rPr>
        <w:t xml:space="preserve">    server.bind(("localhost", PORT))</w:t>
      </w:r>
    </w:p>
    <w:p w14:paraId="5D84EBAB">
      <w:pPr>
        <w:spacing w:after="0"/>
        <w:rPr>
          <w:rFonts w:hint="default" w:asciiTheme="majorAscii" w:hAnsiTheme="majorAscii"/>
          <w:sz w:val="28"/>
          <w:szCs w:val="28"/>
        </w:rPr>
      </w:pPr>
      <w:r>
        <w:rPr>
          <w:rFonts w:hint="default" w:asciiTheme="majorAscii" w:hAnsiTheme="majorAscii"/>
          <w:sz w:val="28"/>
          <w:szCs w:val="28"/>
        </w:rPr>
        <w:t xml:space="preserve">    server.listen(5)</w:t>
      </w:r>
    </w:p>
    <w:p w14:paraId="68AC4169">
      <w:pPr>
        <w:spacing w:after="0"/>
        <w:rPr>
          <w:rFonts w:hint="default" w:asciiTheme="majorAscii" w:hAnsiTheme="majorAscii"/>
          <w:sz w:val="28"/>
          <w:szCs w:val="28"/>
        </w:rPr>
      </w:pPr>
      <w:r>
        <w:rPr>
          <w:rFonts w:hint="default" w:asciiTheme="majorAscii" w:hAnsiTheme="majorAscii"/>
          <w:sz w:val="28"/>
          <w:szCs w:val="28"/>
        </w:rPr>
        <w:t xml:space="preserve">    server.settimeout(1)</w:t>
      </w:r>
    </w:p>
    <w:p w14:paraId="4E9900C0">
      <w:pPr>
        <w:spacing w:after="0"/>
        <w:rPr>
          <w:rFonts w:hint="default" w:asciiTheme="majorAscii" w:hAnsiTheme="majorAscii"/>
          <w:sz w:val="28"/>
          <w:szCs w:val="28"/>
        </w:rPr>
      </w:pPr>
    </w:p>
    <w:p w14:paraId="7770189B">
      <w:pPr>
        <w:spacing w:after="0"/>
        <w:rPr>
          <w:rFonts w:hint="default" w:asciiTheme="majorAscii" w:hAnsiTheme="majorAscii"/>
          <w:sz w:val="28"/>
          <w:szCs w:val="28"/>
        </w:rPr>
      </w:pPr>
      <w:r>
        <w:rPr>
          <w:rFonts w:hint="default" w:asciiTheme="majorAscii" w:hAnsiTheme="majorAscii"/>
          <w:sz w:val="28"/>
          <w:szCs w:val="28"/>
        </w:rPr>
        <w:t xml:space="preserve">    try:</w:t>
      </w:r>
    </w:p>
    <w:p w14:paraId="39167170">
      <w:pPr>
        <w:spacing w:after="0"/>
        <w:rPr>
          <w:rFonts w:hint="default" w:asciiTheme="majorAscii" w:hAnsiTheme="majorAscii"/>
          <w:sz w:val="28"/>
          <w:szCs w:val="28"/>
        </w:rPr>
      </w:pPr>
      <w:r>
        <w:rPr>
          <w:rFonts w:hint="default" w:asciiTheme="majorAscii" w:hAnsiTheme="majorAscii"/>
          <w:sz w:val="28"/>
          <w:szCs w:val="28"/>
        </w:rPr>
        <w:t xml:space="preserve">        while True:</w:t>
      </w:r>
    </w:p>
    <w:p w14:paraId="4E98CE43">
      <w:pPr>
        <w:spacing w:after="0"/>
        <w:rPr>
          <w:rFonts w:hint="default" w:asciiTheme="majorAscii" w:hAnsiTheme="majorAscii"/>
          <w:sz w:val="28"/>
          <w:szCs w:val="28"/>
        </w:rPr>
      </w:pPr>
      <w:r>
        <w:rPr>
          <w:rFonts w:hint="default" w:asciiTheme="majorAscii" w:hAnsiTheme="majorAscii"/>
          <w:sz w:val="28"/>
          <w:szCs w:val="28"/>
        </w:rPr>
        <w:t xml:space="preserve">            try:</w:t>
      </w:r>
    </w:p>
    <w:p w14:paraId="78FAA445">
      <w:pPr>
        <w:spacing w:after="0"/>
        <w:rPr>
          <w:rFonts w:hint="default" w:asciiTheme="majorAscii" w:hAnsiTheme="majorAscii"/>
          <w:sz w:val="28"/>
          <w:szCs w:val="28"/>
        </w:rPr>
      </w:pPr>
      <w:r>
        <w:rPr>
          <w:rFonts w:hint="default" w:asciiTheme="majorAscii" w:hAnsiTheme="majorAscii"/>
          <w:sz w:val="28"/>
          <w:szCs w:val="28"/>
        </w:rPr>
        <w:t xml:space="preserve">                conn, addr = server.accept()</w:t>
      </w:r>
    </w:p>
    <w:p w14:paraId="2B92608B">
      <w:pPr>
        <w:spacing w:after="0"/>
        <w:rPr>
          <w:rFonts w:hint="default" w:asciiTheme="majorAscii" w:hAnsiTheme="majorAscii"/>
          <w:sz w:val="28"/>
          <w:szCs w:val="28"/>
        </w:rPr>
      </w:pPr>
      <w:r>
        <w:rPr>
          <w:rFonts w:hint="default" w:asciiTheme="majorAscii" w:hAnsiTheme="majorAscii"/>
          <w:sz w:val="28"/>
          <w:szCs w:val="28"/>
        </w:rPr>
        <w:t xml:space="preserve">                msg = conn.recv(1024).decode()</w:t>
      </w:r>
    </w:p>
    <w:p w14:paraId="1AC10B08">
      <w:pPr>
        <w:spacing w:after="0"/>
        <w:rPr>
          <w:rFonts w:hint="default" w:asciiTheme="majorAscii" w:hAnsiTheme="majorAscii"/>
          <w:sz w:val="28"/>
          <w:szCs w:val="28"/>
        </w:rPr>
      </w:pPr>
      <w:r>
        <w:rPr>
          <w:rFonts w:hint="default" w:asciiTheme="majorAscii" w:hAnsiTheme="majorAscii"/>
          <w:sz w:val="28"/>
          <w:szCs w:val="28"/>
        </w:rPr>
        <w:t xml:space="preserve">                conn.close()</w:t>
      </w:r>
    </w:p>
    <w:p w14:paraId="3F54731F">
      <w:pPr>
        <w:spacing w:after="0"/>
        <w:rPr>
          <w:rFonts w:hint="default" w:asciiTheme="majorAscii" w:hAnsiTheme="majorAscii"/>
          <w:sz w:val="28"/>
          <w:szCs w:val="28"/>
        </w:rPr>
      </w:pPr>
      <w:r>
        <w:rPr>
          <w:rFonts w:hint="default" w:asciiTheme="majorAscii" w:hAnsiTheme="majorAscii"/>
          <w:sz w:val="28"/>
          <w:szCs w:val="28"/>
        </w:rPr>
        <w:t xml:space="preserve">                handle(msg)</w:t>
      </w:r>
    </w:p>
    <w:p w14:paraId="45D25445">
      <w:pPr>
        <w:spacing w:after="0"/>
        <w:rPr>
          <w:rFonts w:hint="default" w:asciiTheme="majorAscii" w:hAnsiTheme="majorAscii"/>
          <w:sz w:val="28"/>
          <w:szCs w:val="28"/>
        </w:rPr>
      </w:pPr>
      <w:r>
        <w:rPr>
          <w:rFonts w:hint="default" w:asciiTheme="majorAscii" w:hAnsiTheme="majorAscii"/>
          <w:sz w:val="28"/>
          <w:szCs w:val="28"/>
        </w:rPr>
        <w:t xml:space="preserve">            except socket.timeout:</w:t>
      </w:r>
    </w:p>
    <w:p w14:paraId="35BC3BCA">
      <w:pPr>
        <w:spacing w:after="0"/>
        <w:rPr>
          <w:rFonts w:hint="default" w:asciiTheme="majorAscii" w:hAnsiTheme="majorAscii"/>
          <w:sz w:val="28"/>
          <w:szCs w:val="28"/>
        </w:rPr>
      </w:pPr>
      <w:r>
        <w:rPr>
          <w:rFonts w:hint="default" w:asciiTheme="majorAscii" w:hAnsiTheme="majorAscii"/>
          <w:sz w:val="28"/>
          <w:szCs w:val="28"/>
        </w:rPr>
        <w:t xml:space="preserve">                pass</w:t>
      </w:r>
    </w:p>
    <w:p w14:paraId="03831BD7">
      <w:pPr>
        <w:spacing w:after="0"/>
        <w:rPr>
          <w:rFonts w:hint="default" w:asciiTheme="majorAscii" w:hAnsiTheme="majorAscii"/>
          <w:sz w:val="28"/>
          <w:szCs w:val="28"/>
        </w:rPr>
      </w:pPr>
      <w:r>
        <w:rPr>
          <w:rFonts w:hint="default" w:asciiTheme="majorAscii" w:hAnsiTheme="majorAscii"/>
          <w:sz w:val="28"/>
          <w:szCs w:val="28"/>
        </w:rPr>
        <w:t xml:space="preserve">    except KeyboardInterrupt:</w:t>
      </w:r>
    </w:p>
    <w:p w14:paraId="3A88D64E">
      <w:pPr>
        <w:spacing w:after="0"/>
        <w:rPr>
          <w:rFonts w:hint="default" w:asciiTheme="majorAscii" w:hAnsiTheme="majorAscii"/>
          <w:sz w:val="28"/>
          <w:szCs w:val="28"/>
        </w:rPr>
      </w:pPr>
      <w:r>
        <w:rPr>
          <w:rFonts w:hint="default" w:asciiTheme="majorAscii" w:hAnsiTheme="majorAscii"/>
          <w:sz w:val="28"/>
          <w:szCs w:val="28"/>
        </w:rPr>
        <w:t xml:space="preserve">        pass</w:t>
      </w:r>
    </w:p>
    <w:p w14:paraId="2CC9760A">
      <w:pPr>
        <w:spacing w:after="0"/>
        <w:rPr>
          <w:rFonts w:hint="default" w:asciiTheme="majorAscii" w:hAnsiTheme="majorAscii"/>
          <w:sz w:val="28"/>
          <w:szCs w:val="28"/>
        </w:rPr>
      </w:pPr>
      <w:r>
        <w:rPr>
          <w:rFonts w:hint="default" w:asciiTheme="majorAscii" w:hAnsiTheme="majorAscii"/>
          <w:sz w:val="28"/>
          <w:szCs w:val="28"/>
        </w:rPr>
        <w:t xml:space="preserve">    finally:</w:t>
      </w:r>
    </w:p>
    <w:p w14:paraId="2551BCD1">
      <w:pPr>
        <w:spacing w:after="0"/>
        <w:rPr>
          <w:rFonts w:hint="default" w:asciiTheme="majorAscii" w:hAnsiTheme="majorAscii"/>
          <w:sz w:val="28"/>
          <w:szCs w:val="28"/>
        </w:rPr>
      </w:pPr>
      <w:r>
        <w:rPr>
          <w:rFonts w:hint="default" w:asciiTheme="majorAscii" w:hAnsiTheme="majorAscii"/>
          <w:sz w:val="28"/>
          <w:szCs w:val="28"/>
        </w:rPr>
        <w:t xml:space="preserve">        server.close()</w:t>
      </w:r>
    </w:p>
    <w:p w14:paraId="3274AAE3">
      <w:pPr>
        <w:spacing w:after="0"/>
        <w:rPr>
          <w:rFonts w:hint="default" w:asciiTheme="majorAscii" w:hAnsiTheme="majorAscii"/>
          <w:sz w:val="28"/>
          <w:szCs w:val="28"/>
        </w:rPr>
      </w:pPr>
    </w:p>
    <w:p w14:paraId="49749F12">
      <w:pPr>
        <w:spacing w:after="0"/>
        <w:rPr>
          <w:rFonts w:hint="default" w:asciiTheme="majorAscii" w:hAnsiTheme="majorAscii"/>
          <w:sz w:val="28"/>
          <w:szCs w:val="28"/>
        </w:rPr>
      </w:pPr>
      <w:r>
        <w:rPr>
          <w:rFonts w:hint="default" w:asciiTheme="majorAscii" w:hAnsiTheme="majorAscii"/>
          <w:sz w:val="28"/>
          <w:szCs w:val="28"/>
        </w:rPr>
        <w:t>threading.Thread(target=listener, daemon=True).start()</w:t>
      </w:r>
    </w:p>
    <w:p w14:paraId="4AE5C111">
      <w:pPr>
        <w:spacing w:after="0"/>
        <w:rPr>
          <w:rFonts w:hint="default" w:asciiTheme="majorAscii" w:hAnsiTheme="majorAscii"/>
          <w:sz w:val="28"/>
          <w:szCs w:val="28"/>
        </w:rPr>
      </w:pPr>
    </w:p>
    <w:p w14:paraId="13261DC0">
      <w:pPr>
        <w:spacing w:after="0"/>
        <w:rPr>
          <w:rFonts w:hint="default" w:asciiTheme="majorAscii" w:hAnsiTheme="majorAscii"/>
          <w:sz w:val="28"/>
          <w:szCs w:val="28"/>
        </w:rPr>
      </w:pPr>
      <w:r>
        <w:rPr>
          <w:rFonts w:hint="default" w:asciiTheme="majorAscii" w:hAnsiTheme="majorAscii"/>
          <w:sz w:val="28"/>
          <w:szCs w:val="28"/>
        </w:rPr>
        <w:t>print("Process", ME, "started")</w:t>
      </w:r>
    </w:p>
    <w:p w14:paraId="54B32F84">
      <w:pPr>
        <w:spacing w:after="0"/>
        <w:rPr>
          <w:rFonts w:hint="default" w:asciiTheme="majorAscii" w:hAnsiTheme="majorAscii"/>
          <w:sz w:val="28"/>
          <w:szCs w:val="28"/>
        </w:rPr>
      </w:pPr>
    </w:p>
    <w:p w14:paraId="0DE9B28F">
      <w:pPr>
        <w:spacing w:after="0"/>
        <w:rPr>
          <w:rFonts w:hint="default" w:asciiTheme="majorAscii" w:hAnsiTheme="majorAscii"/>
          <w:sz w:val="28"/>
          <w:szCs w:val="28"/>
        </w:rPr>
      </w:pPr>
      <w:r>
        <w:rPr>
          <w:rFonts w:hint="default" w:asciiTheme="majorAscii" w:hAnsiTheme="majorAscii"/>
          <w:sz w:val="28"/>
          <w:szCs w:val="28"/>
        </w:rPr>
        <w:t>try:</w:t>
      </w:r>
    </w:p>
    <w:p w14:paraId="6255DFAD">
      <w:pPr>
        <w:spacing w:after="0"/>
        <w:rPr>
          <w:rFonts w:hint="default" w:asciiTheme="majorAscii" w:hAnsiTheme="majorAscii"/>
          <w:sz w:val="28"/>
          <w:szCs w:val="28"/>
        </w:rPr>
      </w:pPr>
      <w:r>
        <w:rPr>
          <w:rFonts w:hint="default" w:asciiTheme="majorAscii" w:hAnsiTheme="majorAscii"/>
          <w:sz w:val="28"/>
          <w:szCs w:val="28"/>
        </w:rPr>
        <w:t xml:space="preserve">    while True:</w:t>
      </w:r>
    </w:p>
    <w:p w14:paraId="306BBE0E">
      <w:pPr>
        <w:spacing w:after="0"/>
        <w:rPr>
          <w:rFonts w:hint="default" w:asciiTheme="majorAscii" w:hAnsiTheme="majorAscii"/>
          <w:sz w:val="28"/>
          <w:szCs w:val="28"/>
        </w:rPr>
      </w:pPr>
    </w:p>
    <w:p w14:paraId="129D341A">
      <w:pPr>
        <w:spacing w:after="0"/>
        <w:rPr>
          <w:rFonts w:hint="default" w:asciiTheme="majorAscii" w:hAnsiTheme="majorAscii"/>
          <w:sz w:val="28"/>
          <w:szCs w:val="28"/>
        </w:rPr>
      </w:pPr>
      <w:r>
        <w:rPr>
          <w:rFonts w:hint="default" w:asciiTheme="majorAscii" w:hAnsiTheme="majorAscii"/>
          <w:sz w:val="28"/>
          <w:szCs w:val="28"/>
        </w:rPr>
        <w:t xml:space="preserve">        input("Press Enter to request Critical Section...")</w:t>
      </w:r>
    </w:p>
    <w:p w14:paraId="37E32F36">
      <w:pPr>
        <w:spacing w:after="0"/>
        <w:rPr>
          <w:rFonts w:hint="default" w:asciiTheme="majorAscii" w:hAnsiTheme="majorAscii"/>
          <w:sz w:val="28"/>
          <w:szCs w:val="28"/>
        </w:rPr>
      </w:pPr>
    </w:p>
    <w:p w14:paraId="144DB8B8">
      <w:pPr>
        <w:spacing w:after="0"/>
        <w:rPr>
          <w:rFonts w:hint="default" w:asciiTheme="majorAscii" w:hAnsiTheme="majorAscii"/>
          <w:sz w:val="28"/>
          <w:szCs w:val="28"/>
        </w:rPr>
      </w:pPr>
      <w:r>
        <w:rPr>
          <w:rFonts w:hint="default" w:asciiTheme="majorAscii" w:hAnsiTheme="majorAscii"/>
          <w:sz w:val="28"/>
          <w:szCs w:val="28"/>
        </w:rPr>
        <w:t xml:space="preserve">        requesting = True</w:t>
      </w:r>
    </w:p>
    <w:p w14:paraId="0930BE75">
      <w:pPr>
        <w:spacing w:after="0"/>
        <w:rPr>
          <w:rFonts w:hint="default" w:asciiTheme="majorAscii" w:hAnsiTheme="majorAscii"/>
          <w:sz w:val="28"/>
          <w:szCs w:val="28"/>
        </w:rPr>
      </w:pPr>
      <w:r>
        <w:rPr>
          <w:rFonts w:hint="default" w:asciiTheme="majorAscii" w:hAnsiTheme="majorAscii"/>
          <w:sz w:val="28"/>
          <w:szCs w:val="28"/>
        </w:rPr>
        <w:t xml:space="preserve">        replies = 0</w:t>
      </w:r>
    </w:p>
    <w:p w14:paraId="73FFE948">
      <w:pPr>
        <w:spacing w:after="0"/>
        <w:rPr>
          <w:rFonts w:hint="default" w:asciiTheme="majorAscii" w:hAnsiTheme="majorAscii"/>
          <w:sz w:val="28"/>
          <w:szCs w:val="28"/>
        </w:rPr>
      </w:pPr>
    </w:p>
    <w:p w14:paraId="181C7619">
      <w:pPr>
        <w:spacing w:after="0"/>
        <w:rPr>
          <w:rFonts w:hint="default" w:asciiTheme="majorAscii" w:hAnsiTheme="majorAscii"/>
          <w:sz w:val="28"/>
          <w:szCs w:val="28"/>
        </w:rPr>
      </w:pPr>
      <w:r>
        <w:rPr>
          <w:rFonts w:hint="default" w:asciiTheme="majorAscii" w:hAnsiTheme="majorAscii"/>
          <w:sz w:val="28"/>
          <w:szCs w:val="28"/>
        </w:rPr>
        <w:t xml:space="preserve">        for i in range(1, N + 1):</w:t>
      </w:r>
    </w:p>
    <w:p w14:paraId="0285CA7B">
      <w:pPr>
        <w:spacing w:after="0"/>
        <w:rPr>
          <w:rFonts w:hint="default" w:asciiTheme="majorAscii" w:hAnsiTheme="majorAscii"/>
          <w:sz w:val="28"/>
          <w:szCs w:val="28"/>
        </w:rPr>
      </w:pPr>
      <w:r>
        <w:rPr>
          <w:rFonts w:hint="default" w:asciiTheme="majorAscii" w:hAnsiTheme="majorAscii"/>
          <w:sz w:val="28"/>
          <w:szCs w:val="28"/>
        </w:rPr>
        <w:t xml:space="preserve">            if i != ME:</w:t>
      </w:r>
    </w:p>
    <w:p w14:paraId="24180360">
      <w:pPr>
        <w:spacing w:after="0"/>
        <w:rPr>
          <w:rFonts w:hint="default" w:asciiTheme="majorAscii" w:hAnsiTheme="majorAscii"/>
          <w:sz w:val="28"/>
          <w:szCs w:val="28"/>
        </w:rPr>
      </w:pPr>
      <w:r>
        <w:rPr>
          <w:rFonts w:hint="default" w:asciiTheme="majorAscii" w:hAnsiTheme="majorAscii"/>
          <w:sz w:val="28"/>
          <w:szCs w:val="28"/>
        </w:rPr>
        <w:t xml:space="preserve">                send(i, "REQUEST %d" % ME)</w:t>
      </w:r>
    </w:p>
    <w:p w14:paraId="129EDC7C">
      <w:pPr>
        <w:spacing w:after="0"/>
        <w:rPr>
          <w:rFonts w:hint="default" w:asciiTheme="majorAscii" w:hAnsiTheme="majorAscii"/>
          <w:sz w:val="28"/>
          <w:szCs w:val="28"/>
        </w:rPr>
      </w:pPr>
    </w:p>
    <w:p w14:paraId="7016F6E0">
      <w:pPr>
        <w:spacing w:after="0"/>
        <w:rPr>
          <w:rFonts w:hint="default" w:asciiTheme="majorAscii" w:hAnsiTheme="majorAscii"/>
          <w:sz w:val="28"/>
          <w:szCs w:val="28"/>
        </w:rPr>
      </w:pPr>
      <w:r>
        <w:rPr>
          <w:rFonts w:hint="default" w:asciiTheme="majorAscii" w:hAnsiTheme="majorAscii"/>
          <w:sz w:val="28"/>
          <w:szCs w:val="28"/>
        </w:rPr>
        <w:t xml:space="preserve">        while replies &lt; N - 1:</w:t>
      </w:r>
    </w:p>
    <w:p w14:paraId="68930A93">
      <w:pPr>
        <w:spacing w:after="0"/>
        <w:rPr>
          <w:rFonts w:hint="default" w:asciiTheme="majorAscii" w:hAnsiTheme="majorAscii"/>
          <w:sz w:val="28"/>
          <w:szCs w:val="28"/>
        </w:rPr>
      </w:pPr>
      <w:r>
        <w:rPr>
          <w:rFonts w:hint="default" w:asciiTheme="majorAscii" w:hAnsiTheme="majorAscii"/>
          <w:sz w:val="28"/>
          <w:szCs w:val="28"/>
        </w:rPr>
        <w:t xml:space="preserve">            time.sleep(0.1)</w:t>
      </w:r>
    </w:p>
    <w:p w14:paraId="3CEDF770">
      <w:pPr>
        <w:spacing w:after="0"/>
        <w:rPr>
          <w:rFonts w:hint="default" w:asciiTheme="majorAscii" w:hAnsiTheme="majorAscii"/>
          <w:sz w:val="28"/>
          <w:szCs w:val="28"/>
        </w:rPr>
      </w:pPr>
    </w:p>
    <w:p w14:paraId="797D124C">
      <w:pPr>
        <w:spacing w:after="0"/>
        <w:rPr>
          <w:rFonts w:hint="default" w:asciiTheme="majorAscii" w:hAnsiTheme="majorAscii"/>
          <w:sz w:val="28"/>
          <w:szCs w:val="28"/>
        </w:rPr>
      </w:pPr>
      <w:r>
        <w:rPr>
          <w:rFonts w:hint="default" w:asciiTheme="majorAscii" w:hAnsiTheme="majorAscii"/>
          <w:sz w:val="28"/>
          <w:szCs w:val="28"/>
        </w:rPr>
        <w:t xml:space="preserve">        print("&gt;&gt;&gt; P%d ENTERED Critical Section" % ME)</w:t>
      </w:r>
    </w:p>
    <w:p w14:paraId="416ACEE3">
      <w:pPr>
        <w:spacing w:after="0"/>
        <w:rPr>
          <w:rFonts w:hint="default" w:asciiTheme="majorAscii" w:hAnsiTheme="majorAscii"/>
          <w:sz w:val="28"/>
          <w:szCs w:val="28"/>
        </w:rPr>
      </w:pPr>
      <w:r>
        <w:rPr>
          <w:rFonts w:hint="default" w:asciiTheme="majorAscii" w:hAnsiTheme="majorAscii"/>
          <w:sz w:val="28"/>
          <w:szCs w:val="28"/>
        </w:rPr>
        <w:t xml:space="preserve">        time.sleep(5)</w:t>
      </w:r>
    </w:p>
    <w:p w14:paraId="23D2FF0B">
      <w:pPr>
        <w:spacing w:after="0"/>
        <w:rPr>
          <w:rFonts w:hint="default" w:asciiTheme="majorAscii" w:hAnsiTheme="majorAscii"/>
          <w:sz w:val="28"/>
          <w:szCs w:val="28"/>
        </w:rPr>
      </w:pPr>
      <w:r>
        <w:rPr>
          <w:rFonts w:hint="default" w:asciiTheme="majorAscii" w:hAnsiTheme="majorAscii"/>
          <w:sz w:val="28"/>
          <w:szCs w:val="28"/>
        </w:rPr>
        <w:t xml:space="preserve">        print("&lt;&lt;&lt; P%d LEFT Critical Section" % ME)</w:t>
      </w:r>
    </w:p>
    <w:p w14:paraId="2E2FBD9E">
      <w:pPr>
        <w:spacing w:after="0"/>
        <w:rPr>
          <w:rFonts w:hint="default" w:asciiTheme="majorAscii" w:hAnsiTheme="majorAscii"/>
          <w:sz w:val="28"/>
          <w:szCs w:val="28"/>
        </w:rPr>
      </w:pPr>
    </w:p>
    <w:p w14:paraId="4E31EC29">
      <w:pPr>
        <w:spacing w:after="0"/>
        <w:rPr>
          <w:rFonts w:hint="default" w:asciiTheme="majorAscii" w:hAnsiTheme="majorAscii"/>
          <w:sz w:val="28"/>
          <w:szCs w:val="28"/>
        </w:rPr>
      </w:pPr>
      <w:r>
        <w:rPr>
          <w:rFonts w:hint="default" w:asciiTheme="majorAscii" w:hAnsiTheme="majorAscii"/>
          <w:sz w:val="28"/>
          <w:szCs w:val="28"/>
        </w:rPr>
        <w:t xml:space="preserve">        requesting = False</w:t>
      </w:r>
    </w:p>
    <w:p w14:paraId="1A155F43">
      <w:pPr>
        <w:spacing w:after="0"/>
        <w:rPr>
          <w:rFonts w:hint="default" w:asciiTheme="majorAscii" w:hAnsiTheme="majorAscii"/>
          <w:sz w:val="28"/>
          <w:szCs w:val="28"/>
        </w:rPr>
      </w:pPr>
    </w:p>
    <w:p w14:paraId="63E4D970">
      <w:pPr>
        <w:spacing w:after="0"/>
        <w:rPr>
          <w:rFonts w:hint="default" w:asciiTheme="majorAscii" w:hAnsiTheme="majorAscii"/>
          <w:sz w:val="28"/>
          <w:szCs w:val="28"/>
        </w:rPr>
      </w:pPr>
      <w:r>
        <w:rPr>
          <w:rFonts w:hint="default" w:asciiTheme="majorAscii" w:hAnsiTheme="majorAscii"/>
          <w:sz w:val="28"/>
          <w:szCs w:val="28"/>
        </w:rPr>
        <w:t xml:space="preserve">        for pid in deferred:</w:t>
      </w:r>
    </w:p>
    <w:p w14:paraId="565A1165">
      <w:pPr>
        <w:spacing w:after="0"/>
        <w:rPr>
          <w:rFonts w:hint="default" w:asciiTheme="majorAscii" w:hAnsiTheme="majorAscii"/>
          <w:sz w:val="28"/>
          <w:szCs w:val="28"/>
        </w:rPr>
      </w:pPr>
      <w:r>
        <w:rPr>
          <w:rFonts w:hint="default" w:asciiTheme="majorAscii" w:hAnsiTheme="majorAscii"/>
          <w:sz w:val="28"/>
          <w:szCs w:val="28"/>
        </w:rPr>
        <w:t xml:space="preserve">            send(pid, "REPLY %d" % ME)</w:t>
      </w:r>
    </w:p>
    <w:p w14:paraId="05F8C48C">
      <w:pPr>
        <w:spacing w:after="0"/>
        <w:rPr>
          <w:rFonts w:hint="default" w:asciiTheme="majorAscii" w:hAnsiTheme="majorAscii"/>
          <w:sz w:val="28"/>
          <w:szCs w:val="28"/>
        </w:rPr>
      </w:pPr>
    </w:p>
    <w:p w14:paraId="232BA354">
      <w:pPr>
        <w:spacing w:after="0"/>
        <w:rPr>
          <w:rFonts w:hint="default" w:asciiTheme="majorAscii" w:hAnsiTheme="majorAscii"/>
          <w:sz w:val="28"/>
          <w:szCs w:val="28"/>
        </w:rPr>
      </w:pPr>
      <w:r>
        <w:rPr>
          <w:rFonts w:hint="default" w:asciiTheme="majorAscii" w:hAnsiTheme="majorAscii"/>
          <w:sz w:val="28"/>
          <w:szCs w:val="28"/>
        </w:rPr>
        <w:t xml:space="preserve">        deferred.clear()</w:t>
      </w:r>
    </w:p>
    <w:p w14:paraId="10C114FA">
      <w:pPr>
        <w:spacing w:after="0"/>
        <w:rPr>
          <w:rFonts w:hint="default" w:asciiTheme="majorAscii" w:hAnsiTheme="majorAscii"/>
          <w:sz w:val="28"/>
          <w:szCs w:val="28"/>
        </w:rPr>
      </w:pPr>
    </w:p>
    <w:p w14:paraId="793C19CF">
      <w:pPr>
        <w:spacing w:after="0"/>
        <w:rPr>
          <w:rFonts w:hint="default" w:asciiTheme="majorAscii" w:hAnsiTheme="majorAscii"/>
          <w:sz w:val="28"/>
          <w:szCs w:val="28"/>
        </w:rPr>
      </w:pPr>
      <w:r>
        <w:rPr>
          <w:rFonts w:hint="default" w:asciiTheme="majorAscii" w:hAnsiTheme="majorAscii"/>
          <w:sz w:val="28"/>
          <w:szCs w:val="28"/>
        </w:rPr>
        <w:t>except KeyboardInterrupt:</w:t>
      </w:r>
    </w:p>
    <w:p w14:paraId="3B752653">
      <w:pPr>
        <w:spacing w:after="0"/>
        <w:rPr>
          <w:rFonts w:hint="default" w:asciiTheme="majorAscii" w:hAnsiTheme="majorAscii"/>
          <w:sz w:val="28"/>
          <w:szCs w:val="28"/>
        </w:rPr>
      </w:pPr>
      <w:r>
        <w:rPr>
          <w:rFonts w:hint="default" w:asciiTheme="majorAscii" w:hAnsiTheme="majorAscii"/>
          <w:sz w:val="28"/>
          <w:szCs w:val="28"/>
        </w:rPr>
        <w:t xml:space="preserve">    print("\nProcess stopped.")</w:t>
      </w:r>
    </w:p>
    <w:p w14:paraId="79BC8202">
      <w:pPr>
        <w:spacing w:after="0"/>
        <w:rPr>
          <w:rFonts w:hint="default" w:asciiTheme="majorAscii" w:hAnsiTheme="majorAscii"/>
          <w:sz w:val="28"/>
          <w:szCs w:val="28"/>
        </w:rPr>
      </w:pPr>
    </w:p>
    <w:p w14:paraId="30D5B927">
      <w:pPr>
        <w:spacing w:before="160" w:after="40"/>
        <w:rPr>
          <w:rFonts w:hint="default" w:asciiTheme="majorAscii" w:hAnsiTheme="majorAscii"/>
          <w:sz w:val="28"/>
          <w:szCs w:val="28"/>
        </w:rPr>
      </w:pPr>
      <w:r>
        <w:rPr>
          <w:rFonts w:hint="default" w:asciiTheme="majorAscii" w:hAnsiTheme="majorAscii"/>
          <w:b/>
          <w:sz w:val="28"/>
          <w:szCs w:val="28"/>
        </w:rPr>
        <w:t>Task 2 (b) - Token Ring Algorithm</w:t>
      </w:r>
    </w:p>
    <w:p w14:paraId="1C188766">
      <w:pPr>
        <w:spacing w:before="160" w:after="40"/>
        <w:rPr>
          <w:rFonts w:hint="default" w:asciiTheme="majorAscii" w:hAnsiTheme="majorAscii"/>
          <w:b/>
          <w:sz w:val="28"/>
          <w:szCs w:val="28"/>
        </w:rPr>
      </w:pPr>
      <w:r>
        <w:rPr>
          <w:rFonts w:hint="default" w:asciiTheme="majorAscii" w:hAnsiTheme="majorAscii"/>
          <w:b/>
          <w:sz w:val="28"/>
          <w:szCs w:val="28"/>
        </w:rPr>
        <w:t>token_ring.py</w:t>
      </w:r>
    </w:p>
    <w:p w14:paraId="55F12521">
      <w:pPr>
        <w:spacing w:before="160" w:after="40"/>
        <w:rPr>
          <w:rFonts w:hint="default" w:asciiTheme="majorAscii" w:hAnsiTheme="majorAscii"/>
          <w:b w:val="0"/>
          <w:bCs/>
          <w:sz w:val="28"/>
          <w:szCs w:val="28"/>
        </w:rPr>
      </w:pPr>
      <w:r>
        <w:rPr>
          <w:rFonts w:hint="default" w:asciiTheme="majorAscii" w:hAnsiTheme="majorAscii"/>
          <w:b w:val="0"/>
          <w:bCs/>
          <w:sz w:val="28"/>
          <w:szCs w:val="28"/>
        </w:rPr>
        <w:t>import socket</w:t>
      </w:r>
    </w:p>
    <w:p w14:paraId="0EB2BF2C">
      <w:pPr>
        <w:spacing w:before="160" w:after="40"/>
        <w:rPr>
          <w:rFonts w:hint="default" w:asciiTheme="majorAscii" w:hAnsiTheme="majorAscii"/>
          <w:b w:val="0"/>
          <w:bCs/>
          <w:sz w:val="28"/>
          <w:szCs w:val="28"/>
        </w:rPr>
      </w:pPr>
      <w:r>
        <w:rPr>
          <w:rFonts w:hint="default" w:asciiTheme="majorAscii" w:hAnsiTheme="majorAscii"/>
          <w:b w:val="0"/>
          <w:bCs/>
          <w:sz w:val="28"/>
          <w:szCs w:val="28"/>
        </w:rPr>
        <w:t>import threading</w:t>
      </w:r>
    </w:p>
    <w:p w14:paraId="528318BA">
      <w:pPr>
        <w:spacing w:before="160" w:after="40"/>
        <w:rPr>
          <w:rFonts w:hint="default" w:asciiTheme="majorAscii" w:hAnsiTheme="majorAscii"/>
          <w:b w:val="0"/>
          <w:bCs/>
          <w:sz w:val="28"/>
          <w:szCs w:val="28"/>
        </w:rPr>
      </w:pPr>
      <w:r>
        <w:rPr>
          <w:rFonts w:hint="default" w:asciiTheme="majorAscii" w:hAnsiTheme="majorAscii"/>
          <w:b w:val="0"/>
          <w:bCs/>
          <w:sz w:val="28"/>
          <w:szCs w:val="28"/>
        </w:rPr>
        <w:t>import sys</w:t>
      </w:r>
    </w:p>
    <w:p w14:paraId="555A890A">
      <w:pPr>
        <w:spacing w:before="160" w:after="40"/>
        <w:rPr>
          <w:rFonts w:hint="default" w:asciiTheme="majorAscii" w:hAnsiTheme="majorAscii"/>
          <w:b w:val="0"/>
          <w:bCs/>
          <w:sz w:val="28"/>
          <w:szCs w:val="28"/>
        </w:rPr>
      </w:pPr>
      <w:r>
        <w:rPr>
          <w:rFonts w:hint="default" w:asciiTheme="majorAscii" w:hAnsiTheme="majorAscii"/>
          <w:b w:val="0"/>
          <w:bCs/>
          <w:sz w:val="28"/>
          <w:szCs w:val="28"/>
        </w:rPr>
        <w:t>import time</w:t>
      </w:r>
    </w:p>
    <w:p w14:paraId="459D3DAC">
      <w:pPr>
        <w:spacing w:before="160" w:after="40"/>
        <w:rPr>
          <w:rFonts w:hint="default" w:asciiTheme="majorAscii" w:hAnsiTheme="majorAscii"/>
          <w:b w:val="0"/>
          <w:bCs/>
          <w:sz w:val="28"/>
          <w:szCs w:val="28"/>
        </w:rPr>
      </w:pPr>
    </w:p>
    <w:p w14:paraId="0317E780">
      <w:pPr>
        <w:spacing w:before="160" w:after="40"/>
        <w:rPr>
          <w:rFonts w:hint="default" w:asciiTheme="majorAscii" w:hAnsiTheme="majorAscii"/>
          <w:b w:val="0"/>
          <w:bCs/>
          <w:sz w:val="28"/>
          <w:szCs w:val="28"/>
        </w:rPr>
      </w:pPr>
      <w:r>
        <w:rPr>
          <w:rFonts w:hint="default" w:asciiTheme="majorAscii" w:hAnsiTheme="majorAscii"/>
          <w:b w:val="0"/>
          <w:bCs/>
          <w:sz w:val="28"/>
          <w:szCs w:val="28"/>
        </w:rPr>
        <w:t>ME = int(sys.argv[1])</w:t>
      </w:r>
    </w:p>
    <w:p w14:paraId="6255ECE3">
      <w:pPr>
        <w:spacing w:before="160" w:after="40"/>
        <w:rPr>
          <w:rFonts w:hint="default" w:asciiTheme="majorAscii" w:hAnsiTheme="majorAscii"/>
          <w:b w:val="0"/>
          <w:bCs/>
          <w:sz w:val="28"/>
          <w:szCs w:val="28"/>
        </w:rPr>
      </w:pPr>
      <w:r>
        <w:rPr>
          <w:rFonts w:hint="default" w:asciiTheme="majorAscii" w:hAnsiTheme="majorAscii"/>
          <w:b w:val="0"/>
          <w:bCs/>
          <w:sz w:val="28"/>
          <w:szCs w:val="28"/>
        </w:rPr>
        <w:t>N = 3</w:t>
      </w:r>
    </w:p>
    <w:p w14:paraId="6C7372AF">
      <w:pPr>
        <w:spacing w:before="160" w:after="40"/>
        <w:rPr>
          <w:rFonts w:hint="default" w:asciiTheme="majorAscii" w:hAnsiTheme="majorAscii"/>
          <w:b w:val="0"/>
          <w:bCs/>
          <w:sz w:val="28"/>
          <w:szCs w:val="28"/>
        </w:rPr>
      </w:pPr>
    </w:p>
    <w:p w14:paraId="3653A13B">
      <w:pPr>
        <w:spacing w:before="160" w:after="40"/>
        <w:rPr>
          <w:rFonts w:hint="default" w:asciiTheme="majorAscii" w:hAnsiTheme="majorAscii"/>
          <w:b w:val="0"/>
          <w:bCs/>
          <w:sz w:val="28"/>
          <w:szCs w:val="28"/>
        </w:rPr>
      </w:pPr>
      <w:r>
        <w:rPr>
          <w:rFonts w:hint="default" w:asciiTheme="majorAscii" w:hAnsiTheme="majorAscii"/>
          <w:b w:val="0"/>
          <w:bCs/>
          <w:sz w:val="28"/>
          <w:szCs w:val="28"/>
        </w:rPr>
        <w:t>NEXT = ME % N + 1</w:t>
      </w:r>
    </w:p>
    <w:p w14:paraId="3EFC91A4">
      <w:pPr>
        <w:spacing w:before="160" w:after="40"/>
        <w:rPr>
          <w:rFonts w:hint="default" w:asciiTheme="majorAscii" w:hAnsiTheme="majorAscii"/>
          <w:b w:val="0"/>
          <w:bCs/>
          <w:sz w:val="28"/>
          <w:szCs w:val="28"/>
        </w:rPr>
      </w:pPr>
      <w:r>
        <w:rPr>
          <w:rFonts w:hint="default" w:asciiTheme="majorAscii" w:hAnsiTheme="majorAscii"/>
          <w:b w:val="0"/>
          <w:bCs/>
          <w:sz w:val="28"/>
          <w:szCs w:val="28"/>
        </w:rPr>
        <w:t>PORT = 8000 + ME</w:t>
      </w:r>
    </w:p>
    <w:p w14:paraId="68155AA7">
      <w:pPr>
        <w:spacing w:before="160" w:after="40"/>
        <w:rPr>
          <w:rFonts w:hint="default" w:asciiTheme="majorAscii" w:hAnsiTheme="majorAscii"/>
          <w:b w:val="0"/>
          <w:bCs/>
          <w:sz w:val="28"/>
          <w:szCs w:val="28"/>
        </w:rPr>
      </w:pPr>
    </w:p>
    <w:p w14:paraId="23F6587D">
      <w:pPr>
        <w:spacing w:before="160" w:after="40"/>
        <w:rPr>
          <w:rFonts w:hint="default" w:asciiTheme="majorAscii" w:hAnsiTheme="majorAscii"/>
          <w:b w:val="0"/>
          <w:bCs/>
          <w:sz w:val="28"/>
          <w:szCs w:val="28"/>
        </w:rPr>
      </w:pPr>
      <w:r>
        <w:rPr>
          <w:rFonts w:hint="default" w:asciiTheme="majorAscii" w:hAnsiTheme="majorAscii"/>
          <w:b w:val="0"/>
          <w:bCs/>
          <w:sz w:val="28"/>
          <w:szCs w:val="28"/>
        </w:rPr>
        <w:t>want = False</w:t>
      </w:r>
    </w:p>
    <w:p w14:paraId="1BBFB5EC">
      <w:pPr>
        <w:spacing w:before="160" w:after="40"/>
        <w:rPr>
          <w:rFonts w:hint="default" w:asciiTheme="majorAscii" w:hAnsiTheme="majorAscii"/>
          <w:b w:val="0"/>
          <w:bCs/>
          <w:sz w:val="28"/>
          <w:szCs w:val="28"/>
        </w:rPr>
      </w:pPr>
    </w:p>
    <w:p w14:paraId="5BF581C1">
      <w:pPr>
        <w:spacing w:before="160" w:after="40"/>
        <w:rPr>
          <w:rFonts w:hint="default" w:asciiTheme="majorAscii" w:hAnsiTheme="majorAscii"/>
          <w:b w:val="0"/>
          <w:bCs/>
          <w:sz w:val="28"/>
          <w:szCs w:val="28"/>
        </w:rPr>
      </w:pPr>
      <w:r>
        <w:rPr>
          <w:rFonts w:hint="default" w:asciiTheme="majorAscii" w:hAnsiTheme="majorAscii"/>
          <w:b w:val="0"/>
          <w:bCs/>
          <w:sz w:val="28"/>
          <w:szCs w:val="28"/>
        </w:rPr>
        <w:t>def send_token():</w:t>
      </w:r>
    </w:p>
    <w:p w14:paraId="66E18ADA">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try:</w:t>
      </w:r>
    </w:p>
    <w:p w14:paraId="5AE96534">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s = socket.socket()</w:t>
      </w:r>
    </w:p>
    <w:p w14:paraId="69940219">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s.connect(("localhost", 8000 + NEXT))</w:t>
      </w:r>
    </w:p>
    <w:p w14:paraId="268A3608">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s.send(b"TOKEN")</w:t>
      </w:r>
    </w:p>
    <w:p w14:paraId="318EF6CA">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s.close()</w:t>
      </w:r>
    </w:p>
    <w:p w14:paraId="6B0225BF">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except:</w:t>
      </w:r>
    </w:p>
    <w:p w14:paraId="69DB2FC4">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pass</w:t>
      </w:r>
    </w:p>
    <w:p w14:paraId="56EE6C67">
      <w:pPr>
        <w:spacing w:before="160" w:after="40"/>
        <w:rPr>
          <w:rFonts w:hint="default" w:asciiTheme="majorAscii" w:hAnsiTheme="majorAscii"/>
          <w:b w:val="0"/>
          <w:bCs/>
          <w:sz w:val="28"/>
          <w:szCs w:val="28"/>
        </w:rPr>
      </w:pPr>
    </w:p>
    <w:p w14:paraId="29F43681">
      <w:pPr>
        <w:spacing w:before="160" w:after="40"/>
        <w:rPr>
          <w:rFonts w:hint="default" w:asciiTheme="majorAscii" w:hAnsiTheme="majorAscii"/>
          <w:b w:val="0"/>
          <w:bCs/>
          <w:sz w:val="28"/>
          <w:szCs w:val="28"/>
        </w:rPr>
      </w:pPr>
      <w:r>
        <w:rPr>
          <w:rFonts w:hint="default" w:asciiTheme="majorAscii" w:hAnsiTheme="majorAscii"/>
          <w:b w:val="0"/>
          <w:bCs/>
          <w:sz w:val="28"/>
          <w:szCs w:val="28"/>
        </w:rPr>
        <w:t>def use_token():</w:t>
      </w:r>
    </w:p>
    <w:p w14:paraId="5FE0A5BD">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global want</w:t>
      </w:r>
    </w:p>
    <w:p w14:paraId="269630EF">
      <w:pPr>
        <w:spacing w:before="160" w:after="40"/>
        <w:rPr>
          <w:rFonts w:hint="default" w:asciiTheme="majorAscii" w:hAnsiTheme="majorAscii"/>
          <w:b w:val="0"/>
          <w:bCs/>
          <w:sz w:val="28"/>
          <w:szCs w:val="28"/>
        </w:rPr>
      </w:pPr>
    </w:p>
    <w:p w14:paraId="40928A11">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print("P%d received TOKEN" % ME)</w:t>
      </w:r>
    </w:p>
    <w:p w14:paraId="5D4E39DF">
      <w:pPr>
        <w:spacing w:before="160" w:after="40"/>
        <w:rPr>
          <w:rFonts w:hint="default" w:asciiTheme="majorAscii" w:hAnsiTheme="majorAscii"/>
          <w:b w:val="0"/>
          <w:bCs/>
          <w:sz w:val="28"/>
          <w:szCs w:val="28"/>
        </w:rPr>
      </w:pPr>
    </w:p>
    <w:p w14:paraId="4E20A218">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if want:</w:t>
      </w:r>
    </w:p>
    <w:p w14:paraId="7A0A46E2">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print("P%d ENTERED Critical Section" % ME)</w:t>
      </w:r>
    </w:p>
    <w:p w14:paraId="17C52C7A">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time.sleep(3)</w:t>
      </w:r>
    </w:p>
    <w:p w14:paraId="12D87C60">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print("P%d LEFT Critical Section" % ME)</w:t>
      </w:r>
    </w:p>
    <w:p w14:paraId="3217E3B8">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want = False</w:t>
      </w:r>
    </w:p>
    <w:p w14:paraId="7FC1EB6C">
      <w:pPr>
        <w:spacing w:before="160" w:after="40"/>
        <w:rPr>
          <w:rFonts w:hint="default" w:asciiTheme="majorAscii" w:hAnsiTheme="majorAscii"/>
          <w:b w:val="0"/>
          <w:bCs/>
          <w:sz w:val="28"/>
          <w:szCs w:val="28"/>
        </w:rPr>
      </w:pPr>
    </w:p>
    <w:p w14:paraId="1B61E5B4">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print("P%d passed TOKEN to P%d" % (ME, NEXT))</w:t>
      </w:r>
    </w:p>
    <w:p w14:paraId="4F9B16E4">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time.sleep(1)</w:t>
      </w:r>
    </w:p>
    <w:p w14:paraId="43C2E68C">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send_token()</w:t>
      </w:r>
    </w:p>
    <w:p w14:paraId="27B76E8D">
      <w:pPr>
        <w:spacing w:before="160" w:after="40"/>
        <w:rPr>
          <w:rFonts w:hint="default" w:asciiTheme="majorAscii" w:hAnsiTheme="majorAscii"/>
          <w:b w:val="0"/>
          <w:bCs/>
          <w:sz w:val="28"/>
          <w:szCs w:val="28"/>
        </w:rPr>
      </w:pPr>
    </w:p>
    <w:p w14:paraId="480D749F">
      <w:pPr>
        <w:spacing w:before="160" w:after="40"/>
        <w:rPr>
          <w:rFonts w:hint="default" w:asciiTheme="majorAscii" w:hAnsiTheme="majorAscii"/>
          <w:b w:val="0"/>
          <w:bCs/>
          <w:sz w:val="28"/>
          <w:szCs w:val="28"/>
        </w:rPr>
      </w:pPr>
      <w:r>
        <w:rPr>
          <w:rFonts w:hint="default" w:asciiTheme="majorAscii" w:hAnsiTheme="majorAscii"/>
          <w:b w:val="0"/>
          <w:bCs/>
          <w:sz w:val="28"/>
          <w:szCs w:val="28"/>
        </w:rPr>
        <w:t>def request_cs():</w:t>
      </w:r>
    </w:p>
    <w:p w14:paraId="24BFA433">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global want</w:t>
      </w:r>
    </w:p>
    <w:p w14:paraId="00F9CA44">
      <w:pPr>
        <w:spacing w:before="160" w:after="40"/>
        <w:rPr>
          <w:rFonts w:hint="default" w:asciiTheme="majorAscii" w:hAnsiTheme="majorAscii"/>
          <w:b w:val="0"/>
          <w:bCs/>
          <w:sz w:val="28"/>
          <w:szCs w:val="28"/>
        </w:rPr>
      </w:pPr>
    </w:p>
    <w:p w14:paraId="04C68551">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while True:</w:t>
      </w:r>
    </w:p>
    <w:p w14:paraId="21800B94">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try:</w:t>
      </w:r>
    </w:p>
    <w:p w14:paraId="36B4B63A">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input("Press Enter to request Critical Section...")</w:t>
      </w:r>
    </w:p>
    <w:p w14:paraId="73054D56">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want = True</w:t>
      </w:r>
    </w:p>
    <w:p w14:paraId="1634D43A">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except KeyboardInterrupt:</w:t>
      </w:r>
    </w:p>
    <w:p w14:paraId="5988CA04">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break</w:t>
      </w:r>
    </w:p>
    <w:p w14:paraId="6E11DB53">
      <w:pPr>
        <w:spacing w:before="160" w:after="40"/>
        <w:rPr>
          <w:rFonts w:hint="default" w:asciiTheme="majorAscii" w:hAnsiTheme="majorAscii"/>
          <w:b w:val="0"/>
          <w:bCs/>
          <w:sz w:val="28"/>
          <w:szCs w:val="28"/>
        </w:rPr>
      </w:pPr>
    </w:p>
    <w:p w14:paraId="1747F42C">
      <w:pPr>
        <w:spacing w:before="160" w:after="40"/>
        <w:rPr>
          <w:rFonts w:hint="default" w:asciiTheme="majorAscii" w:hAnsiTheme="majorAscii"/>
          <w:b w:val="0"/>
          <w:bCs/>
          <w:sz w:val="28"/>
          <w:szCs w:val="28"/>
        </w:rPr>
      </w:pPr>
      <w:r>
        <w:rPr>
          <w:rFonts w:hint="default" w:asciiTheme="majorAscii" w:hAnsiTheme="majorAscii"/>
          <w:b w:val="0"/>
          <w:bCs/>
          <w:sz w:val="28"/>
          <w:szCs w:val="28"/>
        </w:rPr>
        <w:t>threading.Thread(target=request_cs, daemon=True).start()</w:t>
      </w:r>
    </w:p>
    <w:p w14:paraId="2057FEB0">
      <w:pPr>
        <w:spacing w:before="160" w:after="40"/>
        <w:rPr>
          <w:rFonts w:hint="default" w:asciiTheme="majorAscii" w:hAnsiTheme="majorAscii"/>
          <w:b w:val="0"/>
          <w:bCs/>
          <w:sz w:val="28"/>
          <w:szCs w:val="28"/>
        </w:rPr>
      </w:pPr>
    </w:p>
    <w:p w14:paraId="329A3383">
      <w:pPr>
        <w:spacing w:before="160" w:after="40"/>
        <w:rPr>
          <w:rFonts w:hint="default" w:asciiTheme="majorAscii" w:hAnsiTheme="majorAscii"/>
          <w:b w:val="0"/>
          <w:bCs/>
          <w:sz w:val="28"/>
          <w:szCs w:val="28"/>
        </w:rPr>
      </w:pPr>
      <w:r>
        <w:rPr>
          <w:rFonts w:hint="default" w:asciiTheme="majorAscii" w:hAnsiTheme="majorAscii"/>
          <w:b w:val="0"/>
          <w:bCs/>
          <w:sz w:val="28"/>
          <w:szCs w:val="28"/>
        </w:rPr>
        <w:t>server = socket.socket()</w:t>
      </w:r>
    </w:p>
    <w:p w14:paraId="51CF0E58">
      <w:pPr>
        <w:spacing w:before="160" w:after="40"/>
        <w:rPr>
          <w:rFonts w:hint="default" w:asciiTheme="majorAscii" w:hAnsiTheme="majorAscii"/>
          <w:b w:val="0"/>
          <w:bCs/>
          <w:sz w:val="28"/>
          <w:szCs w:val="28"/>
        </w:rPr>
      </w:pPr>
      <w:r>
        <w:rPr>
          <w:rFonts w:hint="default" w:asciiTheme="majorAscii" w:hAnsiTheme="majorAscii"/>
          <w:b w:val="0"/>
          <w:bCs/>
          <w:sz w:val="28"/>
          <w:szCs w:val="28"/>
        </w:rPr>
        <w:t>server.bind(("localhost", PORT))</w:t>
      </w:r>
    </w:p>
    <w:p w14:paraId="2B700544">
      <w:pPr>
        <w:spacing w:before="160" w:after="40"/>
        <w:rPr>
          <w:rFonts w:hint="default" w:asciiTheme="majorAscii" w:hAnsiTheme="majorAscii"/>
          <w:b w:val="0"/>
          <w:bCs/>
          <w:sz w:val="28"/>
          <w:szCs w:val="28"/>
        </w:rPr>
      </w:pPr>
      <w:r>
        <w:rPr>
          <w:rFonts w:hint="default" w:asciiTheme="majorAscii" w:hAnsiTheme="majorAscii"/>
          <w:b w:val="0"/>
          <w:bCs/>
          <w:sz w:val="28"/>
          <w:szCs w:val="28"/>
        </w:rPr>
        <w:t>server.listen(5)</w:t>
      </w:r>
    </w:p>
    <w:p w14:paraId="0F4FD156">
      <w:pPr>
        <w:spacing w:before="160" w:after="40"/>
        <w:rPr>
          <w:rFonts w:hint="default" w:asciiTheme="majorAscii" w:hAnsiTheme="majorAscii"/>
          <w:b w:val="0"/>
          <w:bCs/>
          <w:sz w:val="28"/>
          <w:szCs w:val="28"/>
        </w:rPr>
      </w:pPr>
      <w:r>
        <w:rPr>
          <w:rFonts w:hint="default" w:asciiTheme="majorAscii" w:hAnsiTheme="majorAscii"/>
          <w:b w:val="0"/>
          <w:bCs/>
          <w:sz w:val="28"/>
          <w:szCs w:val="28"/>
        </w:rPr>
        <w:t>server.settimeout(1)</w:t>
      </w:r>
    </w:p>
    <w:p w14:paraId="29E977FD">
      <w:pPr>
        <w:spacing w:before="160" w:after="40"/>
        <w:rPr>
          <w:rFonts w:hint="default" w:asciiTheme="majorAscii" w:hAnsiTheme="majorAscii"/>
          <w:b w:val="0"/>
          <w:bCs/>
          <w:sz w:val="28"/>
          <w:szCs w:val="28"/>
        </w:rPr>
      </w:pPr>
    </w:p>
    <w:p w14:paraId="11EAA41D">
      <w:pPr>
        <w:spacing w:before="160" w:after="40"/>
        <w:rPr>
          <w:rFonts w:hint="default" w:asciiTheme="majorAscii" w:hAnsiTheme="majorAscii"/>
          <w:b w:val="0"/>
          <w:bCs/>
          <w:sz w:val="28"/>
          <w:szCs w:val="28"/>
        </w:rPr>
      </w:pPr>
      <w:r>
        <w:rPr>
          <w:rFonts w:hint="default" w:asciiTheme="majorAscii" w:hAnsiTheme="majorAscii"/>
          <w:b w:val="0"/>
          <w:bCs/>
          <w:sz w:val="28"/>
          <w:szCs w:val="28"/>
        </w:rPr>
        <w:t>print("Process", ME, "started")</w:t>
      </w:r>
    </w:p>
    <w:p w14:paraId="468640C0">
      <w:pPr>
        <w:spacing w:before="160" w:after="40"/>
        <w:rPr>
          <w:rFonts w:hint="default" w:asciiTheme="majorAscii" w:hAnsiTheme="majorAscii"/>
          <w:b w:val="0"/>
          <w:bCs/>
          <w:sz w:val="28"/>
          <w:szCs w:val="28"/>
        </w:rPr>
      </w:pPr>
    </w:p>
    <w:p w14:paraId="62337E56">
      <w:pPr>
        <w:spacing w:before="160" w:after="40"/>
        <w:rPr>
          <w:rFonts w:hint="default" w:asciiTheme="majorAscii" w:hAnsiTheme="majorAscii"/>
          <w:b w:val="0"/>
          <w:bCs/>
          <w:sz w:val="28"/>
          <w:szCs w:val="28"/>
        </w:rPr>
      </w:pPr>
      <w:r>
        <w:rPr>
          <w:rFonts w:hint="default" w:asciiTheme="majorAscii" w:hAnsiTheme="majorAscii"/>
          <w:b w:val="0"/>
          <w:bCs/>
          <w:sz w:val="28"/>
          <w:szCs w:val="28"/>
        </w:rPr>
        <w:t># Process 1 starts with the token</w:t>
      </w:r>
    </w:p>
    <w:p w14:paraId="06487ABB">
      <w:pPr>
        <w:spacing w:before="160" w:after="40"/>
        <w:rPr>
          <w:rFonts w:hint="default" w:asciiTheme="majorAscii" w:hAnsiTheme="majorAscii"/>
          <w:b w:val="0"/>
          <w:bCs/>
          <w:sz w:val="28"/>
          <w:szCs w:val="28"/>
        </w:rPr>
      </w:pPr>
      <w:r>
        <w:rPr>
          <w:rFonts w:hint="default" w:asciiTheme="majorAscii" w:hAnsiTheme="majorAscii"/>
          <w:b w:val="0"/>
          <w:bCs/>
          <w:sz w:val="28"/>
          <w:szCs w:val="28"/>
        </w:rPr>
        <w:t>if ME == 1:</w:t>
      </w:r>
    </w:p>
    <w:p w14:paraId="2D853016">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time.sleep(2)</w:t>
      </w:r>
    </w:p>
    <w:p w14:paraId="22FC976D">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use_token()</w:t>
      </w:r>
    </w:p>
    <w:p w14:paraId="24435AA2">
      <w:pPr>
        <w:spacing w:before="160" w:after="40"/>
        <w:rPr>
          <w:rFonts w:hint="default" w:asciiTheme="majorAscii" w:hAnsiTheme="majorAscii"/>
          <w:b w:val="0"/>
          <w:bCs/>
          <w:sz w:val="28"/>
          <w:szCs w:val="28"/>
        </w:rPr>
      </w:pPr>
    </w:p>
    <w:p w14:paraId="4E6E30D4">
      <w:pPr>
        <w:spacing w:before="160" w:after="40"/>
        <w:rPr>
          <w:rFonts w:hint="default" w:asciiTheme="majorAscii" w:hAnsiTheme="majorAscii"/>
          <w:b w:val="0"/>
          <w:bCs/>
          <w:sz w:val="28"/>
          <w:szCs w:val="28"/>
        </w:rPr>
      </w:pPr>
      <w:r>
        <w:rPr>
          <w:rFonts w:hint="default" w:asciiTheme="majorAscii" w:hAnsiTheme="majorAscii"/>
          <w:b w:val="0"/>
          <w:bCs/>
          <w:sz w:val="28"/>
          <w:szCs w:val="28"/>
        </w:rPr>
        <w:t>try:</w:t>
      </w:r>
    </w:p>
    <w:p w14:paraId="311ACAB9">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while True:</w:t>
      </w:r>
    </w:p>
    <w:p w14:paraId="381EBE3B">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try:</w:t>
      </w:r>
    </w:p>
    <w:p w14:paraId="721274A2">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conn, addr = server.accept()</w:t>
      </w:r>
    </w:p>
    <w:p w14:paraId="6CB7FD4C">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msg = conn.recv(1024).decode()</w:t>
      </w:r>
    </w:p>
    <w:p w14:paraId="11FB2D66">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conn.close()</w:t>
      </w:r>
    </w:p>
    <w:p w14:paraId="1130CED1">
      <w:pPr>
        <w:spacing w:before="160" w:after="40"/>
        <w:rPr>
          <w:rFonts w:hint="default" w:asciiTheme="majorAscii" w:hAnsiTheme="majorAscii"/>
          <w:b w:val="0"/>
          <w:bCs/>
          <w:sz w:val="28"/>
          <w:szCs w:val="28"/>
        </w:rPr>
      </w:pPr>
    </w:p>
    <w:p w14:paraId="6C242167">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if msg == "TOKEN":</w:t>
      </w:r>
    </w:p>
    <w:p w14:paraId="38569600">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use_token()</w:t>
      </w:r>
    </w:p>
    <w:p w14:paraId="068E5A6A">
      <w:pPr>
        <w:spacing w:before="160" w:after="40"/>
        <w:rPr>
          <w:rFonts w:hint="default" w:asciiTheme="majorAscii" w:hAnsiTheme="majorAscii"/>
          <w:b w:val="0"/>
          <w:bCs/>
          <w:sz w:val="28"/>
          <w:szCs w:val="28"/>
        </w:rPr>
      </w:pPr>
    </w:p>
    <w:p w14:paraId="00B614EA">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except socket.timeout:</w:t>
      </w:r>
    </w:p>
    <w:p w14:paraId="0B3CEA03">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pass</w:t>
      </w:r>
    </w:p>
    <w:p w14:paraId="5E44059C">
      <w:pPr>
        <w:spacing w:before="160" w:after="40"/>
        <w:rPr>
          <w:rFonts w:hint="default" w:asciiTheme="majorAscii" w:hAnsiTheme="majorAscii"/>
          <w:b w:val="0"/>
          <w:bCs/>
          <w:sz w:val="28"/>
          <w:szCs w:val="28"/>
        </w:rPr>
      </w:pPr>
    </w:p>
    <w:p w14:paraId="3C809323">
      <w:pPr>
        <w:spacing w:before="160" w:after="40"/>
        <w:rPr>
          <w:rFonts w:hint="default" w:asciiTheme="majorAscii" w:hAnsiTheme="majorAscii"/>
          <w:b w:val="0"/>
          <w:bCs/>
          <w:sz w:val="28"/>
          <w:szCs w:val="28"/>
        </w:rPr>
      </w:pPr>
      <w:r>
        <w:rPr>
          <w:rFonts w:hint="default" w:asciiTheme="majorAscii" w:hAnsiTheme="majorAscii"/>
          <w:b w:val="0"/>
          <w:bCs/>
          <w:sz w:val="28"/>
          <w:szCs w:val="28"/>
        </w:rPr>
        <w:t>except KeyboardInterrupt:</w:t>
      </w:r>
    </w:p>
    <w:p w14:paraId="7603E938">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print("\nProcess stopped.")</w:t>
      </w:r>
    </w:p>
    <w:p w14:paraId="6BF77893">
      <w:pPr>
        <w:spacing w:before="160" w:after="40"/>
        <w:rPr>
          <w:rFonts w:hint="default" w:asciiTheme="majorAscii" w:hAnsiTheme="majorAscii"/>
          <w:b w:val="0"/>
          <w:bCs/>
          <w:sz w:val="28"/>
          <w:szCs w:val="28"/>
        </w:rPr>
      </w:pPr>
    </w:p>
    <w:p w14:paraId="393A520F">
      <w:pPr>
        <w:spacing w:before="160" w:after="40"/>
        <w:rPr>
          <w:rFonts w:hint="default" w:asciiTheme="majorAscii" w:hAnsiTheme="majorAscii"/>
          <w:b w:val="0"/>
          <w:bCs/>
          <w:sz w:val="28"/>
          <w:szCs w:val="28"/>
        </w:rPr>
      </w:pPr>
      <w:r>
        <w:rPr>
          <w:rFonts w:hint="default" w:asciiTheme="majorAscii" w:hAnsiTheme="majorAscii"/>
          <w:b w:val="0"/>
          <w:bCs/>
          <w:sz w:val="28"/>
          <w:szCs w:val="28"/>
        </w:rPr>
        <w:t>finally:</w:t>
      </w:r>
    </w:p>
    <w:p w14:paraId="6D0052EE">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server.close()</w:t>
      </w:r>
    </w:p>
    <w:p w14:paraId="270BF1E9">
      <w:pPr>
        <w:spacing w:before="160" w:after="40"/>
        <w:rPr>
          <w:rFonts w:hint="default" w:asciiTheme="majorAscii" w:hAnsiTheme="majorAscii"/>
          <w:b/>
          <w:sz w:val="28"/>
          <w:szCs w:val="28"/>
        </w:rPr>
      </w:pPr>
    </w:p>
    <w:p w14:paraId="45F40C34">
      <w:pPr>
        <w:spacing w:after="0"/>
        <w:rPr>
          <w:rFonts w:hint="default" w:asciiTheme="majorAscii" w:hAnsiTheme="majorAscii"/>
          <w:sz w:val="28"/>
          <w:szCs w:val="28"/>
        </w:rPr>
      </w:pPr>
    </w:p>
    <w:p w14:paraId="51D6B2FD">
      <w:pPr>
        <w:spacing w:before="160" w:after="40"/>
        <w:rPr>
          <w:rFonts w:hint="default" w:asciiTheme="majorAscii" w:hAnsiTheme="majorAscii"/>
          <w:sz w:val="28"/>
          <w:szCs w:val="28"/>
        </w:rPr>
      </w:pPr>
      <w:r>
        <w:rPr>
          <w:rFonts w:hint="default" w:asciiTheme="majorAscii" w:hAnsiTheme="majorAscii"/>
          <w:b/>
          <w:sz w:val="28"/>
          <w:szCs w:val="28"/>
        </w:rPr>
        <w:t>Task 2 (c) - Centralized Coordinator Algorithm</w:t>
      </w:r>
    </w:p>
    <w:p w14:paraId="3E459659">
      <w:pPr>
        <w:spacing w:before="160" w:after="40"/>
        <w:rPr>
          <w:rFonts w:hint="default" w:asciiTheme="majorAscii" w:hAnsiTheme="majorAscii"/>
          <w:b/>
          <w:sz w:val="28"/>
          <w:szCs w:val="28"/>
        </w:rPr>
      </w:pPr>
      <w:r>
        <w:rPr>
          <w:rFonts w:hint="default" w:asciiTheme="majorAscii" w:hAnsiTheme="majorAscii"/>
          <w:b/>
          <w:sz w:val="28"/>
          <w:szCs w:val="28"/>
        </w:rPr>
        <w:t>coordinator.py</w:t>
      </w:r>
    </w:p>
    <w:p w14:paraId="11C58632">
      <w:pPr>
        <w:spacing w:before="160" w:after="40"/>
        <w:rPr>
          <w:rFonts w:hint="default" w:asciiTheme="majorAscii" w:hAnsiTheme="majorAscii"/>
          <w:b w:val="0"/>
          <w:bCs/>
          <w:sz w:val="28"/>
          <w:szCs w:val="28"/>
        </w:rPr>
      </w:pPr>
      <w:r>
        <w:rPr>
          <w:rFonts w:hint="default" w:asciiTheme="majorAscii" w:hAnsiTheme="majorAscii"/>
          <w:b w:val="0"/>
          <w:bCs/>
          <w:sz w:val="28"/>
          <w:szCs w:val="28"/>
        </w:rPr>
        <w:t>import socket</w:t>
      </w:r>
    </w:p>
    <w:p w14:paraId="15A84D0D">
      <w:pPr>
        <w:spacing w:before="160" w:after="40"/>
        <w:rPr>
          <w:rFonts w:hint="default" w:asciiTheme="majorAscii" w:hAnsiTheme="majorAscii"/>
          <w:b w:val="0"/>
          <w:bCs/>
          <w:sz w:val="28"/>
          <w:szCs w:val="28"/>
        </w:rPr>
      </w:pPr>
      <w:r>
        <w:rPr>
          <w:rFonts w:hint="default" w:asciiTheme="majorAscii" w:hAnsiTheme="majorAscii"/>
          <w:b w:val="0"/>
          <w:bCs/>
          <w:sz w:val="28"/>
          <w:szCs w:val="28"/>
        </w:rPr>
        <w:t>import threading</w:t>
      </w:r>
    </w:p>
    <w:p w14:paraId="0BC6FF64">
      <w:pPr>
        <w:spacing w:before="160" w:after="40"/>
        <w:rPr>
          <w:rFonts w:hint="default" w:asciiTheme="majorAscii" w:hAnsiTheme="majorAscii"/>
          <w:b w:val="0"/>
          <w:bCs/>
          <w:sz w:val="28"/>
          <w:szCs w:val="28"/>
        </w:rPr>
      </w:pPr>
    </w:p>
    <w:p w14:paraId="258C7D55">
      <w:pPr>
        <w:spacing w:before="160" w:after="40"/>
        <w:rPr>
          <w:rFonts w:hint="default" w:asciiTheme="majorAscii" w:hAnsiTheme="majorAscii"/>
          <w:b w:val="0"/>
          <w:bCs/>
          <w:sz w:val="28"/>
          <w:szCs w:val="28"/>
        </w:rPr>
      </w:pPr>
      <w:r>
        <w:rPr>
          <w:rFonts w:hint="default" w:asciiTheme="majorAscii" w:hAnsiTheme="majorAscii"/>
          <w:b w:val="0"/>
          <w:bCs/>
          <w:sz w:val="28"/>
          <w:szCs w:val="28"/>
        </w:rPr>
        <w:t>clients = {}</w:t>
      </w:r>
    </w:p>
    <w:p w14:paraId="03333C97">
      <w:pPr>
        <w:spacing w:before="160" w:after="40"/>
        <w:rPr>
          <w:rFonts w:hint="default" w:asciiTheme="majorAscii" w:hAnsiTheme="majorAscii"/>
          <w:b w:val="0"/>
          <w:bCs/>
          <w:sz w:val="28"/>
          <w:szCs w:val="28"/>
        </w:rPr>
      </w:pPr>
      <w:r>
        <w:rPr>
          <w:rFonts w:hint="default" w:asciiTheme="majorAscii" w:hAnsiTheme="majorAscii"/>
          <w:b w:val="0"/>
          <w:bCs/>
          <w:sz w:val="28"/>
          <w:szCs w:val="28"/>
        </w:rPr>
        <w:t>queue = []</w:t>
      </w:r>
    </w:p>
    <w:p w14:paraId="50E038C6">
      <w:pPr>
        <w:spacing w:before="160" w:after="40"/>
        <w:rPr>
          <w:rFonts w:hint="default" w:asciiTheme="majorAscii" w:hAnsiTheme="majorAscii"/>
          <w:b w:val="0"/>
          <w:bCs/>
          <w:sz w:val="28"/>
          <w:szCs w:val="28"/>
        </w:rPr>
      </w:pPr>
      <w:r>
        <w:rPr>
          <w:rFonts w:hint="default" w:asciiTheme="majorAscii" w:hAnsiTheme="majorAscii"/>
          <w:b w:val="0"/>
          <w:bCs/>
          <w:sz w:val="28"/>
          <w:szCs w:val="28"/>
        </w:rPr>
        <w:t>busy = False</w:t>
      </w:r>
    </w:p>
    <w:p w14:paraId="1F00D7A0">
      <w:pPr>
        <w:spacing w:before="160" w:after="40"/>
        <w:rPr>
          <w:rFonts w:hint="default" w:asciiTheme="majorAscii" w:hAnsiTheme="majorAscii"/>
          <w:b w:val="0"/>
          <w:bCs/>
          <w:sz w:val="28"/>
          <w:szCs w:val="28"/>
        </w:rPr>
      </w:pPr>
    </w:p>
    <w:p w14:paraId="3747FB4A">
      <w:pPr>
        <w:spacing w:before="160" w:after="40"/>
        <w:rPr>
          <w:rFonts w:hint="default" w:asciiTheme="majorAscii" w:hAnsiTheme="majorAscii"/>
          <w:b w:val="0"/>
          <w:bCs/>
          <w:sz w:val="28"/>
          <w:szCs w:val="28"/>
        </w:rPr>
      </w:pPr>
      <w:r>
        <w:rPr>
          <w:rFonts w:hint="default" w:asciiTheme="majorAscii" w:hAnsiTheme="majorAscii"/>
          <w:b w:val="0"/>
          <w:bCs/>
          <w:sz w:val="28"/>
          <w:szCs w:val="28"/>
        </w:rPr>
        <w:t>def grant(pid):</w:t>
      </w:r>
    </w:p>
    <w:p w14:paraId="7003D0A8">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clients[pid].send(b"GRANT")</w:t>
      </w:r>
    </w:p>
    <w:p w14:paraId="1B8A9C2E">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print("GRANT -&gt; P%d" % pid)</w:t>
      </w:r>
    </w:p>
    <w:p w14:paraId="3AB70D11">
      <w:pPr>
        <w:spacing w:before="160" w:after="40"/>
        <w:rPr>
          <w:rFonts w:hint="default" w:asciiTheme="majorAscii" w:hAnsiTheme="majorAscii"/>
          <w:b w:val="0"/>
          <w:bCs/>
          <w:sz w:val="28"/>
          <w:szCs w:val="28"/>
        </w:rPr>
      </w:pPr>
    </w:p>
    <w:p w14:paraId="0165AA20">
      <w:pPr>
        <w:spacing w:before="160" w:after="40"/>
        <w:rPr>
          <w:rFonts w:hint="default" w:asciiTheme="majorAscii" w:hAnsiTheme="majorAscii"/>
          <w:b w:val="0"/>
          <w:bCs/>
          <w:sz w:val="28"/>
          <w:szCs w:val="28"/>
        </w:rPr>
      </w:pPr>
      <w:r>
        <w:rPr>
          <w:rFonts w:hint="default" w:asciiTheme="majorAscii" w:hAnsiTheme="majorAscii"/>
          <w:b w:val="0"/>
          <w:bCs/>
          <w:sz w:val="28"/>
          <w:szCs w:val="28"/>
        </w:rPr>
        <w:t>def handle(conn):</w:t>
      </w:r>
    </w:p>
    <w:p w14:paraId="6CE5F31D">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global busy</w:t>
      </w:r>
    </w:p>
    <w:p w14:paraId="23B6E9F8">
      <w:pPr>
        <w:spacing w:before="160" w:after="40"/>
        <w:rPr>
          <w:rFonts w:hint="default" w:asciiTheme="majorAscii" w:hAnsiTheme="majorAscii"/>
          <w:b w:val="0"/>
          <w:bCs/>
          <w:sz w:val="28"/>
          <w:szCs w:val="28"/>
        </w:rPr>
      </w:pPr>
    </w:p>
    <w:p w14:paraId="3AF3B437">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while True:</w:t>
      </w:r>
    </w:p>
    <w:p w14:paraId="561DD843">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try:</w:t>
      </w:r>
    </w:p>
    <w:p w14:paraId="57BD3F24">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msg = conn.recv(1024).decode()</w:t>
      </w:r>
    </w:p>
    <w:p w14:paraId="0B5EB7D7">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if not msg:</w:t>
      </w:r>
    </w:p>
    <w:p w14:paraId="264C95E8">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break</w:t>
      </w:r>
    </w:p>
    <w:p w14:paraId="2DBA7593">
      <w:pPr>
        <w:spacing w:before="160" w:after="40"/>
        <w:rPr>
          <w:rFonts w:hint="default" w:asciiTheme="majorAscii" w:hAnsiTheme="majorAscii"/>
          <w:b w:val="0"/>
          <w:bCs/>
          <w:sz w:val="28"/>
          <w:szCs w:val="28"/>
        </w:rPr>
      </w:pPr>
    </w:p>
    <w:p w14:paraId="439057D8">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cmd, pid = msg.split()</w:t>
      </w:r>
    </w:p>
    <w:p w14:paraId="02F56890">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pid = int(pid)</w:t>
      </w:r>
    </w:p>
    <w:p w14:paraId="64B01E2D">
      <w:pPr>
        <w:spacing w:before="160" w:after="40"/>
        <w:rPr>
          <w:rFonts w:hint="default" w:asciiTheme="majorAscii" w:hAnsiTheme="majorAscii"/>
          <w:b w:val="0"/>
          <w:bCs/>
          <w:sz w:val="28"/>
          <w:szCs w:val="28"/>
        </w:rPr>
      </w:pPr>
    </w:p>
    <w:p w14:paraId="065F0BA6">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clients[pid] = conn</w:t>
      </w:r>
    </w:p>
    <w:p w14:paraId="007EA2F2">
      <w:pPr>
        <w:spacing w:before="160" w:after="40"/>
        <w:rPr>
          <w:rFonts w:hint="default" w:asciiTheme="majorAscii" w:hAnsiTheme="majorAscii"/>
          <w:b w:val="0"/>
          <w:bCs/>
          <w:sz w:val="28"/>
          <w:szCs w:val="28"/>
        </w:rPr>
      </w:pPr>
    </w:p>
    <w:p w14:paraId="5A885BD9">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if cmd == "REQUEST":</w:t>
      </w:r>
    </w:p>
    <w:p w14:paraId="3AD3CFB3">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print("REQUEST from P%d" % pid)</w:t>
      </w:r>
    </w:p>
    <w:p w14:paraId="3333E919">
      <w:pPr>
        <w:spacing w:before="160" w:after="40"/>
        <w:rPr>
          <w:rFonts w:hint="default" w:asciiTheme="majorAscii" w:hAnsiTheme="majorAscii"/>
          <w:b w:val="0"/>
          <w:bCs/>
          <w:sz w:val="28"/>
          <w:szCs w:val="28"/>
        </w:rPr>
      </w:pPr>
    </w:p>
    <w:p w14:paraId="3A0A5110">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if busy:</w:t>
      </w:r>
    </w:p>
    <w:p w14:paraId="4475DC4A">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queue.append(pid)</w:t>
      </w:r>
    </w:p>
    <w:p w14:paraId="4EB7E510">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else:</w:t>
      </w:r>
    </w:p>
    <w:p w14:paraId="48B0D256">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busy = True</w:t>
      </w:r>
    </w:p>
    <w:p w14:paraId="131EDBD5">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grant(pid)</w:t>
      </w:r>
    </w:p>
    <w:p w14:paraId="296F07AC">
      <w:pPr>
        <w:spacing w:before="160" w:after="40"/>
        <w:rPr>
          <w:rFonts w:hint="default" w:asciiTheme="majorAscii" w:hAnsiTheme="majorAscii"/>
          <w:b w:val="0"/>
          <w:bCs/>
          <w:sz w:val="28"/>
          <w:szCs w:val="28"/>
        </w:rPr>
      </w:pPr>
    </w:p>
    <w:p w14:paraId="3008820A">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elif cmd == "RELEASE":</w:t>
      </w:r>
    </w:p>
    <w:p w14:paraId="573EB93F">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print("RELEASE from P%d" % pid)</w:t>
      </w:r>
    </w:p>
    <w:p w14:paraId="050496B1">
      <w:pPr>
        <w:spacing w:before="160" w:after="40"/>
        <w:rPr>
          <w:rFonts w:hint="default" w:asciiTheme="majorAscii" w:hAnsiTheme="majorAscii"/>
          <w:b w:val="0"/>
          <w:bCs/>
          <w:sz w:val="28"/>
          <w:szCs w:val="28"/>
        </w:rPr>
      </w:pPr>
    </w:p>
    <w:p w14:paraId="2A46FB89">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if queue:</w:t>
      </w:r>
    </w:p>
    <w:p w14:paraId="38E6A964">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grant(queue.pop(0))</w:t>
      </w:r>
    </w:p>
    <w:p w14:paraId="14DF7090">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else:</w:t>
      </w:r>
    </w:p>
    <w:p w14:paraId="3D0DACB5">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busy = False</w:t>
      </w:r>
    </w:p>
    <w:p w14:paraId="7E9BE69C">
      <w:pPr>
        <w:spacing w:before="160" w:after="40"/>
        <w:rPr>
          <w:rFonts w:hint="default" w:asciiTheme="majorAscii" w:hAnsiTheme="majorAscii"/>
          <w:b w:val="0"/>
          <w:bCs/>
          <w:sz w:val="28"/>
          <w:szCs w:val="28"/>
        </w:rPr>
      </w:pPr>
    </w:p>
    <w:p w14:paraId="3E33D263">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except:</w:t>
      </w:r>
    </w:p>
    <w:p w14:paraId="105BE701">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break</w:t>
      </w:r>
    </w:p>
    <w:p w14:paraId="5FA7F8CC">
      <w:pPr>
        <w:spacing w:before="160" w:after="40"/>
        <w:rPr>
          <w:rFonts w:hint="default" w:asciiTheme="majorAscii" w:hAnsiTheme="majorAscii"/>
          <w:b w:val="0"/>
          <w:bCs/>
          <w:sz w:val="28"/>
          <w:szCs w:val="28"/>
        </w:rPr>
      </w:pPr>
    </w:p>
    <w:p w14:paraId="76815F7B">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conn.close()</w:t>
      </w:r>
    </w:p>
    <w:p w14:paraId="7D64C031">
      <w:pPr>
        <w:spacing w:before="160" w:after="40"/>
        <w:rPr>
          <w:rFonts w:hint="default" w:asciiTheme="majorAscii" w:hAnsiTheme="majorAscii"/>
          <w:b w:val="0"/>
          <w:bCs/>
          <w:sz w:val="28"/>
          <w:szCs w:val="28"/>
        </w:rPr>
      </w:pPr>
    </w:p>
    <w:p w14:paraId="329B931B">
      <w:pPr>
        <w:spacing w:before="160" w:after="40"/>
        <w:rPr>
          <w:rFonts w:hint="default" w:asciiTheme="majorAscii" w:hAnsiTheme="majorAscii"/>
          <w:b w:val="0"/>
          <w:bCs/>
          <w:sz w:val="28"/>
          <w:szCs w:val="28"/>
        </w:rPr>
      </w:pPr>
      <w:r>
        <w:rPr>
          <w:rFonts w:hint="default" w:asciiTheme="majorAscii" w:hAnsiTheme="majorAscii"/>
          <w:b w:val="0"/>
          <w:bCs/>
          <w:sz w:val="28"/>
          <w:szCs w:val="28"/>
        </w:rPr>
        <w:t>server = socket.socket()</w:t>
      </w:r>
    </w:p>
    <w:p w14:paraId="62088377">
      <w:pPr>
        <w:spacing w:before="160" w:after="40"/>
        <w:rPr>
          <w:rFonts w:hint="default" w:asciiTheme="majorAscii" w:hAnsiTheme="majorAscii"/>
          <w:b w:val="0"/>
          <w:bCs/>
          <w:sz w:val="28"/>
          <w:szCs w:val="28"/>
        </w:rPr>
      </w:pPr>
      <w:r>
        <w:rPr>
          <w:rFonts w:hint="default" w:asciiTheme="majorAscii" w:hAnsiTheme="majorAscii"/>
          <w:b w:val="0"/>
          <w:bCs/>
          <w:sz w:val="28"/>
          <w:szCs w:val="28"/>
        </w:rPr>
        <w:t>server.bind(("localhost", 9000))</w:t>
      </w:r>
    </w:p>
    <w:p w14:paraId="1032E42D">
      <w:pPr>
        <w:spacing w:before="160" w:after="40"/>
        <w:rPr>
          <w:rFonts w:hint="default" w:asciiTheme="majorAscii" w:hAnsiTheme="majorAscii"/>
          <w:b w:val="0"/>
          <w:bCs/>
          <w:sz w:val="28"/>
          <w:szCs w:val="28"/>
        </w:rPr>
      </w:pPr>
      <w:r>
        <w:rPr>
          <w:rFonts w:hint="default" w:asciiTheme="majorAscii" w:hAnsiTheme="majorAscii"/>
          <w:b w:val="0"/>
          <w:bCs/>
          <w:sz w:val="28"/>
          <w:szCs w:val="28"/>
        </w:rPr>
        <w:t>server.listen(5)</w:t>
      </w:r>
    </w:p>
    <w:p w14:paraId="3D8C79D0">
      <w:pPr>
        <w:spacing w:before="160" w:after="40"/>
        <w:rPr>
          <w:rFonts w:hint="default" w:asciiTheme="majorAscii" w:hAnsiTheme="majorAscii"/>
          <w:b w:val="0"/>
          <w:bCs/>
          <w:sz w:val="28"/>
          <w:szCs w:val="28"/>
        </w:rPr>
      </w:pPr>
      <w:r>
        <w:rPr>
          <w:rFonts w:hint="default" w:asciiTheme="majorAscii" w:hAnsiTheme="majorAscii"/>
          <w:b w:val="0"/>
          <w:bCs/>
          <w:sz w:val="28"/>
          <w:szCs w:val="28"/>
        </w:rPr>
        <w:t>server.settimeout(1)</w:t>
      </w:r>
    </w:p>
    <w:p w14:paraId="606C9506">
      <w:pPr>
        <w:spacing w:before="160" w:after="40"/>
        <w:rPr>
          <w:rFonts w:hint="default" w:asciiTheme="majorAscii" w:hAnsiTheme="majorAscii"/>
          <w:b w:val="0"/>
          <w:bCs/>
          <w:sz w:val="28"/>
          <w:szCs w:val="28"/>
        </w:rPr>
      </w:pPr>
    </w:p>
    <w:p w14:paraId="5C8EA76B">
      <w:pPr>
        <w:spacing w:before="160" w:after="40"/>
        <w:rPr>
          <w:rFonts w:hint="default" w:asciiTheme="majorAscii" w:hAnsiTheme="majorAscii"/>
          <w:b w:val="0"/>
          <w:bCs/>
          <w:sz w:val="28"/>
          <w:szCs w:val="28"/>
        </w:rPr>
      </w:pPr>
      <w:r>
        <w:rPr>
          <w:rFonts w:hint="default" w:asciiTheme="majorAscii" w:hAnsiTheme="majorAscii"/>
          <w:b w:val="0"/>
          <w:bCs/>
          <w:sz w:val="28"/>
          <w:szCs w:val="28"/>
        </w:rPr>
        <w:t>print("Coordinator started...")</w:t>
      </w:r>
    </w:p>
    <w:p w14:paraId="1116293A">
      <w:pPr>
        <w:spacing w:before="160" w:after="40"/>
        <w:rPr>
          <w:rFonts w:hint="default" w:asciiTheme="majorAscii" w:hAnsiTheme="majorAscii"/>
          <w:b w:val="0"/>
          <w:bCs/>
          <w:sz w:val="28"/>
          <w:szCs w:val="28"/>
        </w:rPr>
      </w:pPr>
    </w:p>
    <w:p w14:paraId="4F6DE2C4">
      <w:pPr>
        <w:spacing w:before="160" w:after="40"/>
        <w:rPr>
          <w:rFonts w:hint="default" w:asciiTheme="majorAscii" w:hAnsiTheme="majorAscii"/>
          <w:b w:val="0"/>
          <w:bCs/>
          <w:sz w:val="28"/>
          <w:szCs w:val="28"/>
        </w:rPr>
      </w:pPr>
      <w:r>
        <w:rPr>
          <w:rFonts w:hint="default" w:asciiTheme="majorAscii" w:hAnsiTheme="majorAscii"/>
          <w:b w:val="0"/>
          <w:bCs/>
          <w:sz w:val="28"/>
          <w:szCs w:val="28"/>
        </w:rPr>
        <w:t>try:</w:t>
      </w:r>
    </w:p>
    <w:p w14:paraId="6223E796">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while True:</w:t>
      </w:r>
    </w:p>
    <w:p w14:paraId="2E38BBEC">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try:</w:t>
      </w:r>
    </w:p>
    <w:p w14:paraId="4566F2A1">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conn, addr = server.accept()</w:t>
      </w:r>
    </w:p>
    <w:p w14:paraId="7C52AF9F">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print("Process connected:", addr)</w:t>
      </w:r>
    </w:p>
    <w:p w14:paraId="0D282861">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threading.Thread(target=handle, args=(conn,), daemon=True).start()</w:t>
      </w:r>
    </w:p>
    <w:p w14:paraId="00C8F5C0">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except socket.timeout:</w:t>
      </w:r>
    </w:p>
    <w:p w14:paraId="1AB00C88">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pass</w:t>
      </w:r>
    </w:p>
    <w:p w14:paraId="45CC1ADB">
      <w:pPr>
        <w:spacing w:before="160" w:after="40"/>
        <w:rPr>
          <w:rFonts w:hint="default" w:asciiTheme="majorAscii" w:hAnsiTheme="majorAscii"/>
          <w:b w:val="0"/>
          <w:bCs/>
          <w:sz w:val="28"/>
          <w:szCs w:val="28"/>
        </w:rPr>
      </w:pPr>
    </w:p>
    <w:p w14:paraId="0FCE09D7">
      <w:pPr>
        <w:spacing w:before="160" w:after="40"/>
        <w:rPr>
          <w:rFonts w:hint="default" w:asciiTheme="majorAscii" w:hAnsiTheme="majorAscii"/>
          <w:b w:val="0"/>
          <w:bCs/>
          <w:sz w:val="28"/>
          <w:szCs w:val="28"/>
        </w:rPr>
      </w:pPr>
      <w:r>
        <w:rPr>
          <w:rFonts w:hint="default" w:asciiTheme="majorAscii" w:hAnsiTheme="majorAscii"/>
          <w:b w:val="0"/>
          <w:bCs/>
          <w:sz w:val="28"/>
          <w:szCs w:val="28"/>
        </w:rPr>
        <w:t>except KeyboardInterrupt:</w:t>
      </w:r>
    </w:p>
    <w:p w14:paraId="01A43195">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print("\nCoordinator stopped.")</w:t>
      </w:r>
    </w:p>
    <w:p w14:paraId="546F6E34">
      <w:pPr>
        <w:spacing w:before="160" w:after="40"/>
        <w:rPr>
          <w:rFonts w:hint="default" w:asciiTheme="majorAscii" w:hAnsiTheme="majorAscii"/>
          <w:b w:val="0"/>
          <w:bCs/>
          <w:sz w:val="28"/>
          <w:szCs w:val="28"/>
        </w:rPr>
      </w:pPr>
    </w:p>
    <w:p w14:paraId="75638163">
      <w:pPr>
        <w:spacing w:before="160" w:after="40"/>
        <w:rPr>
          <w:rFonts w:hint="default" w:asciiTheme="majorAscii" w:hAnsiTheme="majorAscii"/>
          <w:b w:val="0"/>
          <w:bCs/>
          <w:sz w:val="28"/>
          <w:szCs w:val="28"/>
        </w:rPr>
      </w:pPr>
      <w:r>
        <w:rPr>
          <w:rFonts w:hint="default" w:asciiTheme="majorAscii" w:hAnsiTheme="majorAscii"/>
          <w:b w:val="0"/>
          <w:bCs/>
          <w:sz w:val="28"/>
          <w:szCs w:val="28"/>
        </w:rPr>
        <w:t>finally:</w:t>
      </w:r>
    </w:p>
    <w:p w14:paraId="59CB0674">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for c in clients.values():</w:t>
      </w:r>
    </w:p>
    <w:p w14:paraId="1E2C3DB9">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c.close()</w:t>
      </w:r>
    </w:p>
    <w:p w14:paraId="50D39172">
      <w:pPr>
        <w:spacing w:before="160" w:after="40"/>
        <w:rPr>
          <w:rFonts w:hint="default" w:asciiTheme="majorAscii" w:hAnsiTheme="majorAscii"/>
          <w:b w:val="0"/>
          <w:bCs/>
          <w:sz w:val="28"/>
          <w:szCs w:val="28"/>
        </w:rPr>
      </w:pPr>
      <w:r>
        <w:rPr>
          <w:rFonts w:hint="default" w:asciiTheme="majorAscii" w:hAnsiTheme="majorAscii"/>
          <w:b w:val="0"/>
          <w:bCs/>
          <w:sz w:val="28"/>
          <w:szCs w:val="28"/>
        </w:rPr>
        <w:t xml:space="preserve">    server.close()</w:t>
      </w:r>
    </w:p>
    <w:p w14:paraId="7E1CC699">
      <w:pPr>
        <w:spacing w:after="0"/>
        <w:rPr>
          <w:rFonts w:hint="default" w:asciiTheme="majorAscii" w:hAnsiTheme="majorAscii"/>
          <w:sz w:val="28"/>
          <w:szCs w:val="28"/>
        </w:rPr>
      </w:pPr>
    </w:p>
    <w:p w14:paraId="006CBB7F">
      <w:pPr>
        <w:spacing w:before="160" w:after="40"/>
        <w:rPr>
          <w:rFonts w:hint="default" w:asciiTheme="majorAscii" w:hAnsiTheme="majorAscii"/>
          <w:sz w:val="28"/>
          <w:szCs w:val="28"/>
        </w:rPr>
      </w:pPr>
      <w:r>
        <w:rPr>
          <w:rFonts w:hint="default" w:asciiTheme="majorAscii" w:hAnsiTheme="majorAscii"/>
          <w:b/>
          <w:sz w:val="28"/>
          <w:szCs w:val="28"/>
        </w:rPr>
        <w:t>process.py</w:t>
      </w:r>
    </w:p>
    <w:p w14:paraId="344FA405">
      <w:pPr>
        <w:spacing w:after="0"/>
        <w:rPr>
          <w:rFonts w:hint="default" w:asciiTheme="majorAscii" w:hAnsiTheme="majorAscii"/>
          <w:sz w:val="28"/>
          <w:szCs w:val="28"/>
        </w:rPr>
      </w:pPr>
      <w:r>
        <w:rPr>
          <w:rFonts w:hint="default" w:asciiTheme="majorAscii" w:hAnsiTheme="majorAscii"/>
          <w:sz w:val="28"/>
          <w:szCs w:val="28"/>
        </w:rPr>
        <w:t>import socket</w:t>
      </w:r>
    </w:p>
    <w:p w14:paraId="394E99B2">
      <w:pPr>
        <w:spacing w:after="0"/>
        <w:rPr>
          <w:rFonts w:hint="default" w:asciiTheme="majorAscii" w:hAnsiTheme="majorAscii"/>
          <w:sz w:val="28"/>
          <w:szCs w:val="28"/>
        </w:rPr>
      </w:pPr>
      <w:r>
        <w:rPr>
          <w:rFonts w:hint="default" w:asciiTheme="majorAscii" w:hAnsiTheme="majorAscii"/>
          <w:sz w:val="28"/>
          <w:szCs w:val="28"/>
        </w:rPr>
        <w:t>import sys</w:t>
      </w:r>
    </w:p>
    <w:p w14:paraId="510DA2B1">
      <w:pPr>
        <w:spacing w:after="0"/>
        <w:rPr>
          <w:rFonts w:hint="default" w:asciiTheme="majorAscii" w:hAnsiTheme="majorAscii"/>
          <w:sz w:val="28"/>
          <w:szCs w:val="28"/>
        </w:rPr>
      </w:pPr>
      <w:r>
        <w:rPr>
          <w:rFonts w:hint="default" w:asciiTheme="majorAscii" w:hAnsiTheme="majorAscii"/>
          <w:sz w:val="28"/>
          <w:szCs w:val="28"/>
        </w:rPr>
        <w:t>import time</w:t>
      </w:r>
    </w:p>
    <w:p w14:paraId="76504EC4">
      <w:pPr>
        <w:spacing w:after="0"/>
        <w:rPr>
          <w:rFonts w:hint="default" w:asciiTheme="majorAscii" w:hAnsiTheme="majorAscii"/>
          <w:sz w:val="28"/>
          <w:szCs w:val="28"/>
        </w:rPr>
      </w:pPr>
    </w:p>
    <w:p w14:paraId="7862B74C">
      <w:pPr>
        <w:spacing w:after="0"/>
        <w:rPr>
          <w:rFonts w:hint="default" w:asciiTheme="majorAscii" w:hAnsiTheme="majorAscii"/>
          <w:sz w:val="28"/>
          <w:szCs w:val="28"/>
        </w:rPr>
      </w:pPr>
      <w:r>
        <w:rPr>
          <w:rFonts w:hint="default" w:asciiTheme="majorAscii" w:hAnsiTheme="majorAscii"/>
          <w:sz w:val="28"/>
          <w:szCs w:val="28"/>
        </w:rPr>
        <w:t>ME = int(sys.argv[1])</w:t>
      </w:r>
    </w:p>
    <w:p w14:paraId="3FD41287">
      <w:pPr>
        <w:spacing w:after="0"/>
        <w:rPr>
          <w:rFonts w:hint="default" w:asciiTheme="majorAscii" w:hAnsiTheme="majorAscii"/>
          <w:sz w:val="28"/>
          <w:szCs w:val="28"/>
        </w:rPr>
      </w:pPr>
    </w:p>
    <w:p w14:paraId="402F0AF5">
      <w:pPr>
        <w:spacing w:after="0"/>
        <w:rPr>
          <w:rFonts w:hint="default" w:asciiTheme="majorAscii" w:hAnsiTheme="majorAscii"/>
          <w:sz w:val="28"/>
          <w:szCs w:val="28"/>
        </w:rPr>
      </w:pPr>
      <w:r>
        <w:rPr>
          <w:rFonts w:hint="default" w:asciiTheme="majorAscii" w:hAnsiTheme="majorAscii"/>
          <w:sz w:val="28"/>
          <w:szCs w:val="28"/>
        </w:rPr>
        <w:t>client = socket.socket()</w:t>
      </w:r>
    </w:p>
    <w:p w14:paraId="277AF98C">
      <w:pPr>
        <w:spacing w:after="0"/>
        <w:rPr>
          <w:rFonts w:hint="default" w:asciiTheme="majorAscii" w:hAnsiTheme="majorAscii"/>
          <w:sz w:val="28"/>
          <w:szCs w:val="28"/>
        </w:rPr>
      </w:pPr>
      <w:r>
        <w:rPr>
          <w:rFonts w:hint="default" w:asciiTheme="majorAscii" w:hAnsiTheme="majorAscii"/>
          <w:sz w:val="28"/>
          <w:szCs w:val="28"/>
        </w:rPr>
        <w:t>client.connect(("localhost", 9000))</w:t>
      </w:r>
    </w:p>
    <w:p w14:paraId="6B41AC85">
      <w:pPr>
        <w:spacing w:after="0"/>
        <w:rPr>
          <w:rFonts w:hint="default" w:asciiTheme="majorAscii" w:hAnsiTheme="majorAscii"/>
          <w:sz w:val="28"/>
          <w:szCs w:val="28"/>
        </w:rPr>
      </w:pPr>
    </w:p>
    <w:p w14:paraId="47A0EB77">
      <w:pPr>
        <w:spacing w:after="0"/>
        <w:rPr>
          <w:rFonts w:hint="default" w:asciiTheme="majorAscii" w:hAnsiTheme="majorAscii"/>
          <w:sz w:val="28"/>
          <w:szCs w:val="28"/>
        </w:rPr>
      </w:pPr>
      <w:r>
        <w:rPr>
          <w:rFonts w:hint="default" w:asciiTheme="majorAscii" w:hAnsiTheme="majorAscii"/>
          <w:sz w:val="28"/>
          <w:szCs w:val="28"/>
        </w:rPr>
        <w:t>print("Process", ME, "connected")</w:t>
      </w:r>
    </w:p>
    <w:p w14:paraId="005E9B05">
      <w:pPr>
        <w:spacing w:after="0"/>
        <w:rPr>
          <w:rFonts w:hint="default" w:asciiTheme="majorAscii" w:hAnsiTheme="majorAscii"/>
          <w:sz w:val="28"/>
          <w:szCs w:val="28"/>
        </w:rPr>
      </w:pPr>
    </w:p>
    <w:p w14:paraId="58CAE325">
      <w:pPr>
        <w:spacing w:after="0"/>
        <w:rPr>
          <w:rFonts w:hint="default" w:asciiTheme="majorAscii" w:hAnsiTheme="majorAscii"/>
          <w:sz w:val="28"/>
          <w:szCs w:val="28"/>
        </w:rPr>
      </w:pPr>
      <w:r>
        <w:rPr>
          <w:rFonts w:hint="default" w:asciiTheme="majorAscii" w:hAnsiTheme="majorAscii"/>
          <w:sz w:val="28"/>
          <w:szCs w:val="28"/>
        </w:rPr>
        <w:t>try:</w:t>
      </w:r>
    </w:p>
    <w:p w14:paraId="31834DFB">
      <w:pPr>
        <w:spacing w:after="0"/>
        <w:rPr>
          <w:rFonts w:hint="default" w:asciiTheme="majorAscii" w:hAnsiTheme="majorAscii"/>
          <w:sz w:val="28"/>
          <w:szCs w:val="28"/>
        </w:rPr>
      </w:pPr>
      <w:r>
        <w:rPr>
          <w:rFonts w:hint="default" w:asciiTheme="majorAscii" w:hAnsiTheme="majorAscii"/>
          <w:sz w:val="28"/>
          <w:szCs w:val="28"/>
        </w:rPr>
        <w:t xml:space="preserve">    while True:</w:t>
      </w:r>
    </w:p>
    <w:p w14:paraId="6FC441A6">
      <w:pPr>
        <w:spacing w:after="0"/>
        <w:rPr>
          <w:rFonts w:hint="default" w:asciiTheme="majorAscii" w:hAnsiTheme="majorAscii"/>
          <w:sz w:val="28"/>
          <w:szCs w:val="28"/>
        </w:rPr>
      </w:pPr>
    </w:p>
    <w:p w14:paraId="23FC2795">
      <w:pPr>
        <w:spacing w:after="0"/>
        <w:rPr>
          <w:rFonts w:hint="default" w:asciiTheme="majorAscii" w:hAnsiTheme="majorAscii"/>
          <w:sz w:val="28"/>
          <w:szCs w:val="28"/>
        </w:rPr>
      </w:pPr>
      <w:r>
        <w:rPr>
          <w:rFonts w:hint="default" w:asciiTheme="majorAscii" w:hAnsiTheme="majorAscii"/>
          <w:sz w:val="28"/>
          <w:szCs w:val="28"/>
        </w:rPr>
        <w:t xml:space="preserve">        input("Press Enter to request Critical Section...")</w:t>
      </w:r>
    </w:p>
    <w:p w14:paraId="1DC6806F">
      <w:pPr>
        <w:spacing w:after="0"/>
        <w:rPr>
          <w:rFonts w:hint="default" w:asciiTheme="majorAscii" w:hAnsiTheme="majorAscii"/>
          <w:sz w:val="28"/>
          <w:szCs w:val="28"/>
        </w:rPr>
      </w:pPr>
    </w:p>
    <w:p w14:paraId="0312B1ED">
      <w:pPr>
        <w:spacing w:after="0"/>
        <w:rPr>
          <w:rFonts w:hint="default" w:asciiTheme="majorAscii" w:hAnsiTheme="majorAscii"/>
          <w:sz w:val="28"/>
          <w:szCs w:val="28"/>
        </w:rPr>
      </w:pPr>
      <w:r>
        <w:rPr>
          <w:rFonts w:hint="default" w:asciiTheme="majorAscii" w:hAnsiTheme="majorAscii"/>
          <w:sz w:val="28"/>
          <w:szCs w:val="28"/>
        </w:rPr>
        <w:t xml:space="preserve">        client.send(f"REQUEST {ME}".encode())</w:t>
      </w:r>
    </w:p>
    <w:p w14:paraId="74F79ED5">
      <w:pPr>
        <w:spacing w:after="0"/>
        <w:rPr>
          <w:rFonts w:hint="default" w:asciiTheme="majorAscii" w:hAnsiTheme="majorAscii"/>
          <w:sz w:val="28"/>
          <w:szCs w:val="28"/>
        </w:rPr>
      </w:pPr>
      <w:r>
        <w:rPr>
          <w:rFonts w:hint="default" w:asciiTheme="majorAscii" w:hAnsiTheme="majorAscii"/>
          <w:sz w:val="28"/>
          <w:szCs w:val="28"/>
        </w:rPr>
        <w:t xml:space="preserve">        print("REQUEST sent")</w:t>
      </w:r>
    </w:p>
    <w:p w14:paraId="11705998">
      <w:pPr>
        <w:spacing w:after="0"/>
        <w:rPr>
          <w:rFonts w:hint="default" w:asciiTheme="majorAscii" w:hAnsiTheme="majorAscii"/>
          <w:sz w:val="28"/>
          <w:szCs w:val="28"/>
        </w:rPr>
      </w:pPr>
    </w:p>
    <w:p w14:paraId="63FD977E">
      <w:pPr>
        <w:spacing w:after="0"/>
        <w:rPr>
          <w:rFonts w:hint="default" w:asciiTheme="majorAscii" w:hAnsiTheme="majorAscii"/>
          <w:sz w:val="28"/>
          <w:szCs w:val="28"/>
        </w:rPr>
      </w:pPr>
      <w:r>
        <w:rPr>
          <w:rFonts w:hint="default" w:asciiTheme="majorAscii" w:hAnsiTheme="majorAscii"/>
          <w:sz w:val="28"/>
          <w:szCs w:val="28"/>
        </w:rPr>
        <w:t xml:space="preserve">        reply = client.recv(1024).decode()</w:t>
      </w:r>
    </w:p>
    <w:p w14:paraId="7FB3B017">
      <w:pPr>
        <w:spacing w:after="0"/>
        <w:rPr>
          <w:rFonts w:hint="default" w:asciiTheme="majorAscii" w:hAnsiTheme="majorAscii"/>
          <w:sz w:val="28"/>
          <w:szCs w:val="28"/>
        </w:rPr>
      </w:pPr>
    </w:p>
    <w:p w14:paraId="18DAD0C3">
      <w:pPr>
        <w:spacing w:after="0"/>
        <w:rPr>
          <w:rFonts w:hint="default" w:asciiTheme="majorAscii" w:hAnsiTheme="majorAscii"/>
          <w:sz w:val="28"/>
          <w:szCs w:val="28"/>
        </w:rPr>
      </w:pPr>
      <w:r>
        <w:rPr>
          <w:rFonts w:hint="default" w:asciiTheme="majorAscii" w:hAnsiTheme="majorAscii"/>
          <w:sz w:val="28"/>
          <w:szCs w:val="28"/>
        </w:rPr>
        <w:t xml:space="preserve">        if reply == "GRANT":</w:t>
      </w:r>
    </w:p>
    <w:p w14:paraId="6F622CC4">
      <w:pPr>
        <w:spacing w:after="0"/>
        <w:rPr>
          <w:rFonts w:hint="default" w:asciiTheme="majorAscii" w:hAnsiTheme="majorAscii"/>
          <w:sz w:val="28"/>
          <w:szCs w:val="28"/>
        </w:rPr>
      </w:pPr>
      <w:r>
        <w:rPr>
          <w:rFonts w:hint="default" w:asciiTheme="majorAscii" w:hAnsiTheme="majorAscii"/>
          <w:sz w:val="28"/>
          <w:szCs w:val="28"/>
        </w:rPr>
        <w:t xml:space="preserve">            print("&gt;&gt;&gt; P%d ENTERED Critical Section" % ME)</w:t>
      </w:r>
    </w:p>
    <w:p w14:paraId="2235A914">
      <w:pPr>
        <w:spacing w:after="0"/>
        <w:rPr>
          <w:rFonts w:hint="default" w:asciiTheme="majorAscii" w:hAnsiTheme="majorAscii"/>
          <w:sz w:val="28"/>
          <w:szCs w:val="28"/>
        </w:rPr>
      </w:pPr>
    </w:p>
    <w:p w14:paraId="524231FE">
      <w:pPr>
        <w:spacing w:after="0"/>
        <w:rPr>
          <w:rFonts w:hint="default" w:asciiTheme="majorAscii" w:hAnsiTheme="majorAscii"/>
          <w:sz w:val="28"/>
          <w:szCs w:val="28"/>
        </w:rPr>
      </w:pPr>
      <w:r>
        <w:rPr>
          <w:rFonts w:hint="default" w:asciiTheme="majorAscii" w:hAnsiTheme="majorAscii"/>
          <w:sz w:val="28"/>
          <w:szCs w:val="28"/>
        </w:rPr>
        <w:t xml:space="preserve">            time.sleep(5)</w:t>
      </w:r>
    </w:p>
    <w:p w14:paraId="0ADBABDE">
      <w:pPr>
        <w:spacing w:after="0"/>
        <w:rPr>
          <w:rFonts w:hint="default" w:asciiTheme="majorAscii" w:hAnsiTheme="majorAscii"/>
          <w:sz w:val="28"/>
          <w:szCs w:val="28"/>
        </w:rPr>
      </w:pPr>
    </w:p>
    <w:p w14:paraId="19110429">
      <w:pPr>
        <w:spacing w:after="0"/>
        <w:rPr>
          <w:rFonts w:hint="default" w:asciiTheme="majorAscii" w:hAnsiTheme="majorAscii"/>
          <w:sz w:val="28"/>
          <w:szCs w:val="28"/>
        </w:rPr>
      </w:pPr>
      <w:r>
        <w:rPr>
          <w:rFonts w:hint="default" w:asciiTheme="majorAscii" w:hAnsiTheme="majorAscii"/>
          <w:sz w:val="28"/>
          <w:szCs w:val="28"/>
        </w:rPr>
        <w:t xml:space="preserve">            print("&lt;&lt;&lt; P%d LEFT Critical Section" % ME)</w:t>
      </w:r>
    </w:p>
    <w:p w14:paraId="24D83FA5">
      <w:pPr>
        <w:spacing w:after="0"/>
        <w:rPr>
          <w:rFonts w:hint="default" w:asciiTheme="majorAscii" w:hAnsiTheme="majorAscii"/>
          <w:sz w:val="28"/>
          <w:szCs w:val="28"/>
        </w:rPr>
      </w:pPr>
    </w:p>
    <w:p w14:paraId="47B9E01C">
      <w:pPr>
        <w:spacing w:after="0"/>
        <w:rPr>
          <w:rFonts w:hint="default" w:asciiTheme="majorAscii" w:hAnsiTheme="majorAscii"/>
          <w:sz w:val="28"/>
          <w:szCs w:val="28"/>
        </w:rPr>
      </w:pPr>
      <w:r>
        <w:rPr>
          <w:rFonts w:hint="default" w:asciiTheme="majorAscii" w:hAnsiTheme="majorAscii"/>
          <w:sz w:val="28"/>
          <w:szCs w:val="28"/>
        </w:rPr>
        <w:t xml:space="preserve">            client.send(f"RELEASE {ME}".encode())</w:t>
      </w:r>
    </w:p>
    <w:p w14:paraId="7134486C">
      <w:pPr>
        <w:spacing w:after="0"/>
        <w:rPr>
          <w:rFonts w:hint="default" w:asciiTheme="majorAscii" w:hAnsiTheme="majorAscii"/>
          <w:sz w:val="28"/>
          <w:szCs w:val="28"/>
        </w:rPr>
      </w:pPr>
    </w:p>
    <w:p w14:paraId="2261847A">
      <w:pPr>
        <w:spacing w:after="0"/>
        <w:rPr>
          <w:rFonts w:hint="default" w:asciiTheme="majorAscii" w:hAnsiTheme="majorAscii"/>
          <w:sz w:val="28"/>
          <w:szCs w:val="28"/>
        </w:rPr>
      </w:pPr>
      <w:r>
        <w:rPr>
          <w:rFonts w:hint="default" w:asciiTheme="majorAscii" w:hAnsiTheme="majorAscii"/>
          <w:sz w:val="28"/>
          <w:szCs w:val="28"/>
        </w:rPr>
        <w:t>except KeyboardInterrupt:</w:t>
      </w:r>
    </w:p>
    <w:p w14:paraId="28CF2C34">
      <w:pPr>
        <w:spacing w:after="0"/>
        <w:rPr>
          <w:rFonts w:hint="default" w:asciiTheme="majorAscii" w:hAnsiTheme="majorAscii"/>
          <w:sz w:val="28"/>
          <w:szCs w:val="28"/>
        </w:rPr>
      </w:pPr>
      <w:r>
        <w:rPr>
          <w:rFonts w:hint="default" w:asciiTheme="majorAscii" w:hAnsiTheme="majorAscii"/>
          <w:sz w:val="28"/>
          <w:szCs w:val="28"/>
        </w:rPr>
        <w:t xml:space="preserve">    print("\nProcess stopped.")</w:t>
      </w:r>
    </w:p>
    <w:p w14:paraId="502CDB35">
      <w:pPr>
        <w:spacing w:after="0"/>
        <w:rPr>
          <w:rFonts w:hint="default" w:asciiTheme="majorAscii" w:hAnsiTheme="majorAscii"/>
          <w:sz w:val="28"/>
          <w:szCs w:val="28"/>
        </w:rPr>
      </w:pPr>
    </w:p>
    <w:p w14:paraId="4F1AFCD4">
      <w:pPr>
        <w:spacing w:after="0"/>
        <w:rPr>
          <w:rFonts w:hint="default" w:asciiTheme="majorAscii" w:hAnsiTheme="majorAscii"/>
          <w:sz w:val="28"/>
          <w:szCs w:val="28"/>
        </w:rPr>
      </w:pPr>
      <w:r>
        <w:rPr>
          <w:rFonts w:hint="default" w:asciiTheme="majorAscii" w:hAnsiTheme="majorAscii"/>
          <w:sz w:val="28"/>
          <w:szCs w:val="28"/>
        </w:rPr>
        <w:t>finally:</w:t>
      </w:r>
    </w:p>
    <w:p w14:paraId="1AC22EF7">
      <w:pPr>
        <w:spacing w:after="0"/>
        <w:rPr>
          <w:rFonts w:hint="default" w:asciiTheme="majorAscii" w:hAnsiTheme="majorAscii"/>
          <w:sz w:val="28"/>
          <w:szCs w:val="28"/>
        </w:rPr>
      </w:pPr>
      <w:r>
        <w:rPr>
          <w:rFonts w:hint="default" w:asciiTheme="majorAscii" w:hAnsiTheme="majorAscii"/>
          <w:sz w:val="28"/>
          <w:szCs w:val="28"/>
        </w:rPr>
        <w:t xml:space="preserve">    client.close()</w:t>
      </w:r>
    </w:p>
    <w:p w14:paraId="4FD051F2">
      <w:pPr>
        <w:spacing w:after="0"/>
        <w:rPr>
          <w:rFonts w:hint="default" w:asciiTheme="majorAscii" w:hAnsiTheme="majorAscii"/>
          <w:sz w:val="28"/>
          <w:szCs w:val="28"/>
        </w:rPr>
      </w:pPr>
    </w:p>
    <w:p w14:paraId="70CB6F69">
      <w:pPr>
        <w:spacing w:before="160" w:after="40"/>
        <w:rPr>
          <w:rFonts w:hint="default" w:asciiTheme="majorAscii" w:hAnsiTheme="majorAscii"/>
          <w:sz w:val="28"/>
          <w:szCs w:val="28"/>
        </w:rPr>
      </w:pPr>
      <w:r>
        <w:rPr>
          <w:rFonts w:hint="default" w:asciiTheme="majorAscii" w:hAnsiTheme="majorAscii"/>
          <w:b/>
          <w:sz w:val="28"/>
          <w:szCs w:val="28"/>
        </w:rPr>
        <w:t>Steps to execute Task 2</w:t>
      </w:r>
    </w:p>
    <w:p w14:paraId="2CF9693A">
      <w:pPr>
        <w:pStyle w:val="23"/>
        <w:spacing w:after="40"/>
        <w:ind w:left="504"/>
        <w:rPr>
          <w:rFonts w:hint="default" w:asciiTheme="majorAscii" w:hAnsiTheme="majorAscii"/>
          <w:sz w:val="28"/>
          <w:szCs w:val="28"/>
        </w:rPr>
      </w:pPr>
      <w:r>
        <w:rPr>
          <w:rFonts w:hint="default" w:asciiTheme="majorAscii" w:hAnsiTheme="majorAscii"/>
          <w:sz w:val="28"/>
          <w:szCs w:val="28"/>
        </w:rPr>
        <w:t>Ricart-Agrawala: open three terminals and run "python3 ricart_agrawala.py 1", "python3 ricart_agrawala.py 2" and "python3 ricart_agrawala.py 3". Press Enter in two terminals at almost the same time; one process enters the critical section while the other one waits for the deferred reply.</w:t>
      </w:r>
    </w:p>
    <w:p w14:paraId="57EACFCE">
      <w:pPr>
        <w:pStyle w:val="23"/>
        <w:spacing w:after="40"/>
        <w:ind w:left="504"/>
        <w:rPr>
          <w:rFonts w:hint="default" w:asciiTheme="majorAscii" w:hAnsiTheme="majorAscii"/>
          <w:sz w:val="28"/>
          <w:szCs w:val="28"/>
        </w:rPr>
      </w:pPr>
      <w:r>
        <w:rPr>
          <w:rFonts w:hint="default" w:asciiTheme="majorAscii" w:hAnsiTheme="majorAscii"/>
          <w:sz w:val="28"/>
          <w:szCs w:val="28"/>
        </w:rPr>
        <w:t>Token Ring: open three terminals and start "python3 token_ring.py 2" and "python3 token_ring.py 3" first, then "python3 token_ring.py 1", which creates the token. Press Enter in any terminal to request the critical section and watch the token circulate.</w:t>
      </w:r>
    </w:p>
    <w:p w14:paraId="1EC22706">
      <w:pPr>
        <w:pStyle w:val="23"/>
        <w:spacing w:after="40"/>
        <w:ind w:left="504"/>
        <w:rPr>
          <w:rFonts w:hint="default" w:asciiTheme="majorAscii" w:hAnsiTheme="majorAscii"/>
          <w:sz w:val="28"/>
          <w:szCs w:val="28"/>
        </w:rPr>
      </w:pPr>
      <w:r>
        <w:rPr>
          <w:rFonts w:hint="default" w:asciiTheme="majorAscii" w:hAnsiTheme="majorAscii"/>
          <w:sz w:val="28"/>
          <w:szCs w:val="28"/>
        </w:rPr>
        <w:t>Centralized Coordinator: run "python3 coordinator.py" first, then run "python3 process.py 1", "python3 process.py 2" and "python3 process.py 3" in three other terminals. Press Enter in more than one process to see the requests being queued and granted one after another.</w:t>
      </w:r>
    </w:p>
    <w:p w14:paraId="7F685F81">
      <w:pPr>
        <w:pStyle w:val="23"/>
        <w:numPr>
          <w:ilvl w:val="0"/>
          <w:numId w:val="0"/>
        </w:numPr>
        <w:spacing w:after="40"/>
        <w:ind w:left="144" w:leftChars="0"/>
        <w:rPr>
          <w:rFonts w:hint="default" w:asciiTheme="majorAscii" w:hAnsiTheme="majorAscii"/>
          <w:sz w:val="28"/>
          <w:szCs w:val="28"/>
        </w:rPr>
      </w:pPr>
    </w:p>
    <w:p w14:paraId="19B1C0EB">
      <w:pPr>
        <w:spacing w:before="200" w:after="80"/>
        <w:rPr>
          <w:rFonts w:hint="default" w:asciiTheme="majorAscii" w:hAnsiTheme="majorAscii"/>
          <w:sz w:val="28"/>
          <w:szCs w:val="28"/>
          <w:u w:val="none"/>
        </w:rPr>
      </w:pPr>
      <w:r>
        <w:rPr>
          <w:rFonts w:hint="default" w:asciiTheme="majorAscii" w:hAnsiTheme="majorAscii"/>
          <w:b/>
          <w:sz w:val="28"/>
          <w:szCs w:val="28"/>
          <w:u w:val="none"/>
        </w:rPr>
        <w:t>OUTPUT SCREENSHOTS</w:t>
      </w:r>
    </w:p>
    <w:p w14:paraId="08CA4A44">
      <w:pPr>
        <w:spacing w:before="160" w:after="40"/>
        <w:rPr>
          <w:rFonts w:hint="default" w:asciiTheme="majorAscii" w:hAnsiTheme="majorAscii"/>
          <w:b/>
          <w:sz w:val="28"/>
          <w:szCs w:val="28"/>
          <w:lang w:val="en-US"/>
        </w:rPr>
      </w:pPr>
      <w:r>
        <w:rPr>
          <w:rFonts w:hint="default" w:asciiTheme="majorAscii" w:hAnsiTheme="majorAscii"/>
          <w:b/>
          <w:sz w:val="28"/>
          <w:szCs w:val="28"/>
        </w:rPr>
        <w:t>Task 1 - Message Passing System</w:t>
      </w:r>
    </w:p>
    <w:p w14:paraId="33C479F9">
      <w:pPr>
        <w:spacing w:before="160" w:after="40"/>
        <w:rPr>
          <w:rFonts w:hint="default" w:asciiTheme="majorAscii" w:hAnsiTheme="majorAscii"/>
          <w:b/>
          <w:sz w:val="28"/>
          <w:szCs w:val="28"/>
          <w:lang w:val="en-US"/>
        </w:rPr>
      </w:pPr>
      <w:r>
        <w:rPr>
          <w:rFonts w:hint="default" w:asciiTheme="majorAscii" w:hAnsiTheme="majorAscii"/>
          <w:b/>
          <w:sz w:val="28"/>
          <w:szCs w:val="28"/>
          <w:lang w:val="en-US"/>
        </w:rPr>
        <w:drawing>
          <wp:inline distT="0" distB="0" distL="114300" distR="114300">
            <wp:extent cx="4892040" cy="648970"/>
            <wp:effectExtent l="0" t="0" r="0" b="0"/>
            <wp:docPr id="23" name="Picture 23" descr="Screenshot 2026-07-22 201123"/>
            <wp:cNvGraphicFramePr/>
            <a:graphic xmlns:a="http://schemas.openxmlformats.org/drawingml/2006/main">
              <a:graphicData uri="http://schemas.openxmlformats.org/drawingml/2006/picture">
                <pic:pic xmlns:pic="http://schemas.openxmlformats.org/drawingml/2006/picture">
                  <pic:nvPicPr>
                    <pic:cNvPr id="23" name="Picture 23" descr="Screenshot 2026-07-22 201123"/>
                    <pic:cNvPicPr/>
                  </pic:nvPicPr>
                  <pic:blipFill>
                    <a:blip r:embed="rId6"/>
                    <a:srcRect b="75016"/>
                    <a:stretch>
                      <a:fillRect/>
                    </a:stretch>
                  </pic:blipFill>
                  <pic:spPr>
                    <a:xfrm>
                      <a:off x="0" y="0"/>
                      <a:ext cx="4892040" cy="648970"/>
                    </a:xfrm>
                    <a:prstGeom prst="rect">
                      <a:avLst/>
                    </a:prstGeom>
                  </pic:spPr>
                </pic:pic>
              </a:graphicData>
            </a:graphic>
          </wp:inline>
        </w:drawing>
      </w:r>
    </w:p>
    <w:p w14:paraId="16EEE331">
      <w:pPr>
        <w:spacing w:before="160" w:after="40"/>
        <w:rPr>
          <w:rFonts w:hint="default" w:asciiTheme="majorAscii" w:hAnsiTheme="majorAscii"/>
          <w:b/>
          <w:sz w:val="28"/>
          <w:szCs w:val="28"/>
          <w:lang w:val="en-US"/>
        </w:rPr>
      </w:pPr>
      <w:r>
        <w:rPr>
          <w:rFonts w:hint="default" w:asciiTheme="majorAscii" w:hAnsiTheme="majorAscii"/>
          <w:b/>
          <w:sz w:val="28"/>
          <w:szCs w:val="28"/>
          <w:lang w:val="en-US"/>
        </w:rPr>
        <w:drawing>
          <wp:inline distT="0" distB="0" distL="114300" distR="114300">
            <wp:extent cx="4892040" cy="690245"/>
            <wp:effectExtent l="0" t="0" r="10160" b="20955"/>
            <wp:docPr id="22" name="Picture 22" descr="Screenshot 2026-07-22 20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7-22 201133"/>
                    <pic:cNvPicPr>
                      <a:picLocks noChangeAspect="1"/>
                    </pic:cNvPicPr>
                  </pic:nvPicPr>
                  <pic:blipFill>
                    <a:blip r:embed="rId7"/>
                    <a:srcRect b="73435"/>
                    <a:stretch>
                      <a:fillRect/>
                    </a:stretch>
                  </pic:blipFill>
                  <pic:spPr>
                    <a:xfrm>
                      <a:off x="0" y="0"/>
                      <a:ext cx="4892040" cy="690245"/>
                    </a:xfrm>
                    <a:prstGeom prst="rect">
                      <a:avLst/>
                    </a:prstGeom>
                  </pic:spPr>
                </pic:pic>
              </a:graphicData>
            </a:graphic>
          </wp:inline>
        </w:drawing>
      </w:r>
    </w:p>
    <w:p w14:paraId="4EF2D31A">
      <w:pPr>
        <w:spacing w:before="160" w:after="40"/>
        <w:rPr>
          <w:rFonts w:hint="default" w:asciiTheme="majorAscii" w:hAnsiTheme="majorAscii"/>
          <w:b/>
          <w:sz w:val="28"/>
          <w:szCs w:val="28"/>
          <w:lang w:val="en-US"/>
        </w:rPr>
      </w:pPr>
      <w:r>
        <w:rPr>
          <w:rFonts w:hint="default" w:asciiTheme="majorAscii" w:hAnsiTheme="majorAscii"/>
          <w:b/>
          <w:sz w:val="28"/>
          <w:szCs w:val="28"/>
          <w:lang w:val="en-US"/>
        </w:rPr>
        <w:drawing>
          <wp:inline distT="0" distB="0" distL="114300" distR="114300">
            <wp:extent cx="4892040" cy="716280"/>
            <wp:effectExtent l="0" t="0" r="10160" b="20320"/>
            <wp:docPr id="21" name="Picture 21" descr="Screenshot 2026-07-22 20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7-22 201150"/>
                    <pic:cNvPicPr>
                      <a:picLocks noChangeAspect="1"/>
                    </pic:cNvPicPr>
                  </pic:nvPicPr>
                  <pic:blipFill>
                    <a:blip r:embed="rId8"/>
                    <a:srcRect b="72429"/>
                    <a:stretch>
                      <a:fillRect/>
                    </a:stretch>
                  </pic:blipFill>
                  <pic:spPr>
                    <a:xfrm>
                      <a:off x="0" y="0"/>
                      <a:ext cx="4892040" cy="716280"/>
                    </a:xfrm>
                    <a:prstGeom prst="rect">
                      <a:avLst/>
                    </a:prstGeom>
                  </pic:spPr>
                </pic:pic>
              </a:graphicData>
            </a:graphic>
          </wp:inline>
        </w:drawing>
      </w:r>
    </w:p>
    <w:p w14:paraId="0B939451">
      <w:pPr>
        <w:spacing w:before="160" w:after="40"/>
        <w:rPr>
          <w:rFonts w:hint="default" w:asciiTheme="majorAscii" w:hAnsiTheme="majorAscii"/>
          <w:b/>
          <w:sz w:val="28"/>
          <w:szCs w:val="28"/>
        </w:rPr>
      </w:pPr>
    </w:p>
    <w:p w14:paraId="238B4E8D">
      <w:pPr>
        <w:spacing w:before="160" w:after="40"/>
        <w:rPr>
          <w:rFonts w:hint="default" w:asciiTheme="majorAscii" w:hAnsiTheme="majorAscii"/>
          <w:b w:val="0"/>
          <w:i w:val="0"/>
          <w:sz w:val="28"/>
          <w:szCs w:val="28"/>
          <w:lang w:val="en-US"/>
        </w:rPr>
      </w:pPr>
      <w:r>
        <w:rPr>
          <w:rFonts w:hint="default" w:asciiTheme="majorAscii" w:hAnsiTheme="majorAscii"/>
          <w:b/>
          <w:sz w:val="28"/>
          <w:szCs w:val="28"/>
        </w:rPr>
        <w:t>Task 2 (a) - Ricart-Agrawala Algorithm</w:t>
      </w:r>
    </w:p>
    <w:p w14:paraId="726594FB">
      <w:pPr>
        <w:spacing w:before="160" w:after="40"/>
        <w:rPr>
          <w:rFonts w:hint="default" w:asciiTheme="majorAscii" w:hAnsiTheme="majorAscii"/>
          <w:b w:val="0"/>
          <w:i w:val="0"/>
          <w:sz w:val="28"/>
          <w:szCs w:val="28"/>
          <w:lang w:val="en-US"/>
        </w:rPr>
      </w:pPr>
      <w:r>
        <w:rPr>
          <w:rFonts w:hint="default" w:asciiTheme="majorAscii" w:hAnsiTheme="majorAscii"/>
          <w:b w:val="0"/>
          <w:i w:val="0"/>
          <w:sz w:val="28"/>
          <w:szCs w:val="28"/>
          <w:lang w:val="en-US"/>
        </w:rPr>
        <w:drawing>
          <wp:inline distT="0" distB="0" distL="114300" distR="114300">
            <wp:extent cx="4892040" cy="766445"/>
            <wp:effectExtent l="0" t="0" r="10160" b="20955"/>
            <wp:docPr id="3" name="Picture 3" descr="Screenshot 2026-07-22 222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7-22 222305"/>
                    <pic:cNvPicPr>
                      <a:picLocks noChangeAspect="1"/>
                    </pic:cNvPicPr>
                  </pic:nvPicPr>
                  <pic:blipFill>
                    <a:blip r:embed="rId9"/>
                    <a:srcRect b="70517"/>
                    <a:stretch>
                      <a:fillRect/>
                    </a:stretch>
                  </pic:blipFill>
                  <pic:spPr>
                    <a:xfrm>
                      <a:off x="0" y="0"/>
                      <a:ext cx="4892040" cy="766445"/>
                    </a:xfrm>
                    <a:prstGeom prst="rect">
                      <a:avLst/>
                    </a:prstGeom>
                  </pic:spPr>
                </pic:pic>
              </a:graphicData>
            </a:graphic>
          </wp:inline>
        </w:drawing>
      </w:r>
    </w:p>
    <w:p w14:paraId="281BA7FE">
      <w:pPr>
        <w:spacing w:before="160" w:after="40"/>
        <w:rPr>
          <w:rFonts w:hint="default" w:asciiTheme="majorAscii" w:hAnsiTheme="majorAscii"/>
          <w:b w:val="0"/>
          <w:i w:val="0"/>
          <w:sz w:val="28"/>
          <w:szCs w:val="28"/>
          <w:lang w:val="en-US"/>
        </w:rPr>
      </w:pPr>
      <w:r>
        <w:rPr>
          <w:rFonts w:hint="default" w:asciiTheme="majorAscii" w:hAnsiTheme="majorAscii"/>
          <w:b w:val="0"/>
          <w:i w:val="0"/>
          <w:sz w:val="28"/>
          <w:szCs w:val="28"/>
          <w:lang w:val="en-US"/>
        </w:rPr>
        <w:drawing>
          <wp:inline distT="0" distB="0" distL="114300" distR="114300">
            <wp:extent cx="4892040" cy="812165"/>
            <wp:effectExtent l="0" t="0" r="10160" b="635"/>
            <wp:docPr id="2" name="Picture 2" descr="Screenshot 2026-07-22 22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7-22 222314"/>
                    <pic:cNvPicPr>
                      <a:picLocks noChangeAspect="1"/>
                    </pic:cNvPicPr>
                  </pic:nvPicPr>
                  <pic:blipFill>
                    <a:blip r:embed="rId10"/>
                    <a:srcRect b="68746"/>
                    <a:stretch>
                      <a:fillRect/>
                    </a:stretch>
                  </pic:blipFill>
                  <pic:spPr>
                    <a:xfrm>
                      <a:off x="0" y="0"/>
                      <a:ext cx="4892040" cy="812165"/>
                    </a:xfrm>
                    <a:prstGeom prst="rect">
                      <a:avLst/>
                    </a:prstGeom>
                  </pic:spPr>
                </pic:pic>
              </a:graphicData>
            </a:graphic>
          </wp:inline>
        </w:drawing>
      </w:r>
    </w:p>
    <w:p w14:paraId="498A5A56">
      <w:pPr>
        <w:spacing w:before="160" w:after="40"/>
        <w:rPr>
          <w:rFonts w:hint="default" w:asciiTheme="majorAscii" w:hAnsiTheme="majorAscii"/>
          <w:b w:val="0"/>
          <w:i w:val="0"/>
          <w:sz w:val="28"/>
          <w:szCs w:val="28"/>
          <w:lang w:val="en-US"/>
        </w:rPr>
      </w:pPr>
      <w:r>
        <w:rPr>
          <w:rFonts w:hint="default" w:asciiTheme="majorAscii" w:hAnsiTheme="majorAscii"/>
          <w:b w:val="0"/>
          <w:i w:val="0"/>
          <w:sz w:val="28"/>
          <w:szCs w:val="28"/>
          <w:lang w:val="en-US"/>
        </w:rPr>
        <w:drawing>
          <wp:inline distT="0" distB="0" distL="114300" distR="114300">
            <wp:extent cx="4892040" cy="850900"/>
            <wp:effectExtent l="0" t="0" r="10160" b="12700"/>
            <wp:docPr id="1" name="Picture 1" descr="Screenshot 2026-07-22 222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7-22 222323"/>
                    <pic:cNvPicPr>
                      <a:picLocks noChangeAspect="1"/>
                    </pic:cNvPicPr>
                  </pic:nvPicPr>
                  <pic:blipFill>
                    <a:blip r:embed="rId11"/>
                    <a:srcRect b="67257"/>
                    <a:stretch>
                      <a:fillRect/>
                    </a:stretch>
                  </pic:blipFill>
                  <pic:spPr>
                    <a:xfrm>
                      <a:off x="0" y="0"/>
                      <a:ext cx="4892040" cy="850900"/>
                    </a:xfrm>
                    <a:prstGeom prst="rect">
                      <a:avLst/>
                    </a:prstGeom>
                  </pic:spPr>
                </pic:pic>
              </a:graphicData>
            </a:graphic>
          </wp:inline>
        </w:drawing>
      </w:r>
    </w:p>
    <w:p w14:paraId="6D6D1B05">
      <w:pPr>
        <w:spacing w:before="160" w:after="40"/>
        <w:rPr>
          <w:rFonts w:hint="default" w:asciiTheme="majorAscii" w:hAnsiTheme="majorAscii"/>
          <w:b w:val="0"/>
          <w:i w:val="0"/>
          <w:sz w:val="28"/>
          <w:szCs w:val="28"/>
          <w:lang w:val="en-US"/>
        </w:rPr>
      </w:pPr>
    </w:p>
    <w:p w14:paraId="2FC3D44C">
      <w:pPr>
        <w:spacing w:before="160" w:after="40"/>
        <w:rPr>
          <w:rFonts w:hint="default" w:asciiTheme="majorAscii" w:hAnsiTheme="majorAscii"/>
          <w:b w:val="0"/>
          <w:i w:val="0"/>
          <w:sz w:val="28"/>
          <w:szCs w:val="28"/>
          <w:lang w:val="en-US"/>
        </w:rPr>
      </w:pPr>
      <w:r>
        <w:rPr>
          <w:rFonts w:hint="default" w:asciiTheme="majorAscii" w:hAnsiTheme="majorAscii"/>
          <w:b/>
          <w:sz w:val="28"/>
          <w:szCs w:val="28"/>
        </w:rPr>
        <w:t>Task 2 (b) - Token Ring Algorithm</w:t>
      </w:r>
    </w:p>
    <w:p w14:paraId="6FA1F198">
      <w:pPr>
        <w:spacing w:before="160" w:after="40"/>
        <w:rPr>
          <w:rFonts w:hint="default" w:asciiTheme="majorAscii" w:hAnsiTheme="majorAscii"/>
          <w:b w:val="0"/>
          <w:i w:val="0"/>
          <w:sz w:val="28"/>
          <w:szCs w:val="28"/>
          <w:lang w:val="en-US"/>
        </w:rPr>
      </w:pPr>
      <w:r>
        <w:rPr>
          <w:rFonts w:hint="default" w:asciiTheme="majorAscii" w:hAnsiTheme="majorAscii"/>
          <w:b w:val="0"/>
          <w:i w:val="0"/>
          <w:sz w:val="28"/>
          <w:szCs w:val="28"/>
          <w:lang w:val="en-US"/>
        </w:rPr>
        <w:drawing>
          <wp:inline distT="0" distB="0" distL="114300" distR="114300">
            <wp:extent cx="4892040" cy="967740"/>
            <wp:effectExtent l="0" t="0" r="0" b="0"/>
            <wp:docPr id="6" name="Picture 6" descr="Screenshot 2026-07-22 22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7-22 222053"/>
                    <pic:cNvPicPr>
                      <a:picLocks noChangeAspect="1"/>
                    </pic:cNvPicPr>
                  </pic:nvPicPr>
                  <pic:blipFill>
                    <a:blip r:embed="rId12"/>
                    <a:srcRect b="62757"/>
                    <a:stretch>
                      <a:fillRect/>
                    </a:stretch>
                  </pic:blipFill>
                  <pic:spPr>
                    <a:xfrm>
                      <a:off x="0" y="0"/>
                      <a:ext cx="4892040" cy="967740"/>
                    </a:xfrm>
                    <a:prstGeom prst="rect">
                      <a:avLst/>
                    </a:prstGeom>
                  </pic:spPr>
                </pic:pic>
              </a:graphicData>
            </a:graphic>
          </wp:inline>
        </w:drawing>
      </w:r>
    </w:p>
    <w:p w14:paraId="68BD911C">
      <w:pPr>
        <w:spacing w:before="160" w:after="40"/>
        <w:rPr>
          <w:rFonts w:hint="default" w:asciiTheme="majorAscii" w:hAnsiTheme="majorAscii"/>
          <w:b w:val="0"/>
          <w:i w:val="0"/>
          <w:sz w:val="28"/>
          <w:szCs w:val="28"/>
          <w:lang w:val="en-US"/>
        </w:rPr>
      </w:pPr>
      <w:r>
        <w:rPr>
          <w:rFonts w:hint="default" w:asciiTheme="majorAscii" w:hAnsiTheme="majorAscii"/>
          <w:b w:val="0"/>
          <w:i w:val="0"/>
          <w:sz w:val="28"/>
          <w:szCs w:val="28"/>
          <w:lang w:val="en-US"/>
        </w:rPr>
        <w:drawing>
          <wp:inline distT="0" distB="0" distL="114300" distR="114300">
            <wp:extent cx="4892040" cy="1184910"/>
            <wp:effectExtent l="0" t="0" r="10160" b="8890"/>
            <wp:docPr id="5" name="Picture 5" descr="Screenshot 2026-07-22 22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7-22 222059"/>
                    <pic:cNvPicPr>
                      <a:picLocks noChangeAspect="1"/>
                    </pic:cNvPicPr>
                  </pic:nvPicPr>
                  <pic:blipFill>
                    <a:blip r:embed="rId13"/>
                    <a:srcRect b="54397"/>
                    <a:stretch>
                      <a:fillRect/>
                    </a:stretch>
                  </pic:blipFill>
                  <pic:spPr>
                    <a:xfrm>
                      <a:off x="0" y="0"/>
                      <a:ext cx="4892040" cy="1184910"/>
                    </a:xfrm>
                    <a:prstGeom prst="rect">
                      <a:avLst/>
                    </a:prstGeom>
                  </pic:spPr>
                </pic:pic>
              </a:graphicData>
            </a:graphic>
          </wp:inline>
        </w:drawing>
      </w:r>
    </w:p>
    <w:p w14:paraId="07834A9B">
      <w:pPr>
        <w:spacing w:before="160" w:after="40"/>
        <w:rPr>
          <w:rFonts w:hint="default" w:asciiTheme="majorAscii" w:hAnsiTheme="majorAscii"/>
          <w:b w:val="0"/>
          <w:i w:val="0"/>
          <w:sz w:val="28"/>
          <w:szCs w:val="28"/>
          <w:lang w:val="en-US"/>
        </w:rPr>
      </w:pPr>
      <w:r>
        <w:rPr>
          <w:rFonts w:hint="default" w:asciiTheme="majorAscii" w:hAnsiTheme="majorAscii"/>
          <w:b w:val="0"/>
          <w:i w:val="0"/>
          <w:sz w:val="28"/>
          <w:szCs w:val="28"/>
          <w:lang w:val="en-US"/>
        </w:rPr>
        <w:drawing>
          <wp:inline distT="0" distB="0" distL="114300" distR="114300">
            <wp:extent cx="4892040" cy="1347470"/>
            <wp:effectExtent l="0" t="0" r="10160" b="24130"/>
            <wp:docPr id="4" name="Picture 4" descr="Screenshot 2026-07-22 22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7-22 222107"/>
                    <pic:cNvPicPr>
                      <a:picLocks noChangeAspect="1"/>
                    </pic:cNvPicPr>
                  </pic:nvPicPr>
                  <pic:blipFill>
                    <a:blip r:embed="rId14"/>
                    <a:srcRect b="48159"/>
                    <a:stretch>
                      <a:fillRect/>
                    </a:stretch>
                  </pic:blipFill>
                  <pic:spPr>
                    <a:xfrm>
                      <a:off x="0" y="0"/>
                      <a:ext cx="4892040" cy="1347470"/>
                    </a:xfrm>
                    <a:prstGeom prst="rect">
                      <a:avLst/>
                    </a:prstGeom>
                  </pic:spPr>
                </pic:pic>
              </a:graphicData>
            </a:graphic>
          </wp:inline>
        </w:drawing>
      </w:r>
    </w:p>
    <w:p w14:paraId="2CB508C9">
      <w:pPr>
        <w:spacing w:before="160" w:after="40"/>
        <w:rPr>
          <w:rFonts w:hint="default" w:asciiTheme="majorAscii" w:hAnsiTheme="majorAscii"/>
          <w:b w:val="0"/>
          <w:i w:val="0"/>
          <w:sz w:val="28"/>
          <w:szCs w:val="28"/>
          <w:lang w:val="en-US"/>
        </w:rPr>
      </w:pPr>
    </w:p>
    <w:p w14:paraId="6A65A668">
      <w:pPr>
        <w:spacing w:before="160" w:after="40"/>
        <w:rPr>
          <w:rFonts w:hint="default" w:asciiTheme="majorAscii" w:hAnsiTheme="majorAscii"/>
          <w:b w:val="0"/>
          <w:i w:val="0"/>
          <w:sz w:val="28"/>
          <w:szCs w:val="28"/>
          <w:lang w:val="en-US"/>
        </w:rPr>
      </w:pPr>
      <w:r>
        <w:rPr>
          <w:rFonts w:hint="default" w:asciiTheme="majorAscii" w:hAnsiTheme="majorAscii"/>
          <w:b/>
          <w:sz w:val="28"/>
          <w:szCs w:val="28"/>
        </w:rPr>
        <w:t>Task 2 (c) - Centralized Coordinator Algorithm</w:t>
      </w:r>
    </w:p>
    <w:p w14:paraId="55082A32">
      <w:pPr>
        <w:spacing w:after="200"/>
        <w:jc w:val="left"/>
        <w:rPr>
          <w:rFonts w:hint="default" w:asciiTheme="majorAscii" w:hAnsiTheme="majorAscii"/>
          <w:b w:val="0"/>
          <w:i w:val="0"/>
          <w:sz w:val="28"/>
          <w:szCs w:val="28"/>
          <w:lang w:val="en-US"/>
        </w:rPr>
      </w:pPr>
      <w:r>
        <w:rPr>
          <w:rFonts w:hint="default" w:asciiTheme="majorAscii" w:hAnsiTheme="majorAscii"/>
          <w:b w:val="0"/>
          <w:i w:val="0"/>
          <w:sz w:val="28"/>
          <w:szCs w:val="28"/>
          <w:lang w:val="en-US"/>
        </w:rPr>
        <w:drawing>
          <wp:inline distT="0" distB="0" distL="114300" distR="114300">
            <wp:extent cx="4895850" cy="1562735"/>
            <wp:effectExtent l="0" t="0" r="0" b="0"/>
            <wp:docPr id="13" name="Picture 13" descr="Screenshot 2026-07-22 221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7-22 221325"/>
                    <pic:cNvPicPr>
                      <a:picLocks noChangeAspect="1"/>
                    </pic:cNvPicPr>
                  </pic:nvPicPr>
                  <pic:blipFill>
                    <a:blip r:embed="rId15"/>
                    <a:srcRect r="17575" b="50473"/>
                    <a:stretch>
                      <a:fillRect/>
                    </a:stretch>
                  </pic:blipFill>
                  <pic:spPr>
                    <a:xfrm>
                      <a:off x="0" y="0"/>
                      <a:ext cx="4895850" cy="1562735"/>
                    </a:xfrm>
                    <a:prstGeom prst="rect">
                      <a:avLst/>
                    </a:prstGeom>
                  </pic:spPr>
                </pic:pic>
              </a:graphicData>
            </a:graphic>
          </wp:inline>
        </w:drawing>
      </w:r>
    </w:p>
    <w:p w14:paraId="01BE124E">
      <w:pPr>
        <w:spacing w:after="200"/>
        <w:jc w:val="left"/>
        <w:rPr>
          <w:rFonts w:hint="default" w:asciiTheme="majorAscii" w:hAnsiTheme="majorAscii"/>
          <w:b w:val="0"/>
          <w:i w:val="0"/>
          <w:sz w:val="28"/>
          <w:szCs w:val="28"/>
          <w:lang w:val="en-US"/>
        </w:rPr>
      </w:pPr>
      <w:r>
        <w:rPr>
          <w:rFonts w:hint="default" w:asciiTheme="majorAscii" w:hAnsiTheme="majorAscii"/>
          <w:b w:val="0"/>
          <w:i w:val="0"/>
          <w:sz w:val="28"/>
          <w:szCs w:val="28"/>
          <w:lang w:val="en-US"/>
        </w:rPr>
        <w:drawing>
          <wp:inline distT="0" distB="0" distL="114300" distR="114300">
            <wp:extent cx="4892040" cy="1057910"/>
            <wp:effectExtent l="0" t="0" r="10160" b="8890"/>
            <wp:docPr id="14" name="Picture 14" descr="Screenshot 2026-07-22 221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7-22 221338"/>
                    <pic:cNvPicPr>
                      <a:picLocks noChangeAspect="1"/>
                    </pic:cNvPicPr>
                  </pic:nvPicPr>
                  <pic:blipFill>
                    <a:blip r:embed="rId16"/>
                    <a:srcRect r="17778" b="66533"/>
                    <a:stretch>
                      <a:fillRect/>
                    </a:stretch>
                  </pic:blipFill>
                  <pic:spPr>
                    <a:xfrm>
                      <a:off x="0" y="0"/>
                      <a:ext cx="4892040" cy="1057910"/>
                    </a:xfrm>
                    <a:prstGeom prst="rect">
                      <a:avLst/>
                    </a:prstGeom>
                  </pic:spPr>
                </pic:pic>
              </a:graphicData>
            </a:graphic>
          </wp:inline>
        </w:drawing>
      </w:r>
    </w:p>
    <w:p w14:paraId="4FD43328">
      <w:pPr>
        <w:spacing w:after="200"/>
        <w:jc w:val="left"/>
        <w:rPr>
          <w:rFonts w:hint="default" w:asciiTheme="majorAscii" w:hAnsiTheme="majorAscii"/>
          <w:b w:val="0"/>
          <w:i w:val="0"/>
          <w:sz w:val="28"/>
          <w:szCs w:val="28"/>
          <w:lang w:val="en-US"/>
        </w:rPr>
      </w:pPr>
      <w:r>
        <w:rPr>
          <w:rFonts w:hint="default" w:asciiTheme="majorAscii" w:hAnsiTheme="majorAscii"/>
          <w:b w:val="0"/>
          <w:i w:val="0"/>
          <w:sz w:val="28"/>
          <w:szCs w:val="28"/>
          <w:lang w:val="en-US"/>
        </w:rPr>
        <w:drawing>
          <wp:inline distT="0" distB="0" distL="114300" distR="114300">
            <wp:extent cx="4892040" cy="884555"/>
            <wp:effectExtent l="0" t="0" r="10160" b="4445"/>
            <wp:docPr id="15" name="Picture 15" descr="Screenshot 2026-07-22 22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7-22 221349"/>
                    <pic:cNvPicPr>
                      <a:picLocks noChangeAspect="1"/>
                    </pic:cNvPicPr>
                  </pic:nvPicPr>
                  <pic:blipFill>
                    <a:blip r:embed="rId17"/>
                    <a:srcRect r="18206" b="72167"/>
                    <a:stretch>
                      <a:fillRect/>
                    </a:stretch>
                  </pic:blipFill>
                  <pic:spPr>
                    <a:xfrm>
                      <a:off x="0" y="0"/>
                      <a:ext cx="4892040" cy="884555"/>
                    </a:xfrm>
                    <a:prstGeom prst="rect">
                      <a:avLst/>
                    </a:prstGeom>
                  </pic:spPr>
                </pic:pic>
              </a:graphicData>
            </a:graphic>
          </wp:inline>
        </w:drawing>
      </w:r>
    </w:p>
    <w:p w14:paraId="1271364D">
      <w:pPr>
        <w:spacing w:after="200"/>
        <w:jc w:val="left"/>
        <w:rPr>
          <w:rFonts w:hint="default" w:asciiTheme="majorAscii" w:hAnsiTheme="majorAscii"/>
          <w:i/>
          <w:sz w:val="28"/>
          <w:szCs w:val="28"/>
        </w:rPr>
      </w:pPr>
      <w:r>
        <w:rPr>
          <w:rFonts w:hint="default" w:asciiTheme="majorAscii" w:hAnsiTheme="majorAscii"/>
          <w:b w:val="0"/>
          <w:i w:val="0"/>
          <w:sz w:val="28"/>
          <w:szCs w:val="28"/>
          <w:lang w:val="en-US"/>
        </w:rPr>
        <w:drawing>
          <wp:inline distT="0" distB="0" distL="114300" distR="114300">
            <wp:extent cx="4892040" cy="965835"/>
            <wp:effectExtent l="0" t="0" r="10160" b="24765"/>
            <wp:docPr id="16" name="Picture 16" descr="Screenshot 2026-07-22 221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7-22 221429"/>
                    <pic:cNvPicPr>
                      <a:picLocks noChangeAspect="1"/>
                    </pic:cNvPicPr>
                  </pic:nvPicPr>
                  <pic:blipFill>
                    <a:blip r:embed="rId18"/>
                    <a:srcRect r="18217" b="69612"/>
                    <a:stretch>
                      <a:fillRect/>
                    </a:stretch>
                  </pic:blipFill>
                  <pic:spPr>
                    <a:xfrm>
                      <a:off x="0" y="0"/>
                      <a:ext cx="4892040" cy="965835"/>
                    </a:xfrm>
                    <a:prstGeom prst="rect">
                      <a:avLst/>
                    </a:prstGeom>
                  </pic:spPr>
                </pic:pic>
              </a:graphicData>
            </a:graphic>
          </wp:inline>
        </w:drawing>
      </w:r>
    </w:p>
    <w:p w14:paraId="4B65F969">
      <w:pPr>
        <w:spacing w:before="200" w:after="80"/>
        <w:rPr>
          <w:rFonts w:hint="default" w:asciiTheme="majorAscii" w:hAnsiTheme="majorAscii"/>
          <w:b/>
          <w:bCs w:val="0"/>
          <w:sz w:val="28"/>
          <w:szCs w:val="28"/>
          <w:u w:val="none"/>
        </w:rPr>
      </w:pPr>
    </w:p>
    <w:p w14:paraId="74E19967">
      <w:pPr>
        <w:spacing w:before="200" w:after="80"/>
        <w:rPr>
          <w:rFonts w:hint="default" w:asciiTheme="majorAscii" w:hAnsiTheme="majorAscii"/>
          <w:b w:val="0"/>
          <w:bCs/>
          <w:sz w:val="28"/>
          <w:szCs w:val="28"/>
        </w:rPr>
      </w:pPr>
      <w:r>
        <w:rPr>
          <w:rFonts w:hint="default" w:asciiTheme="majorAscii" w:hAnsiTheme="majorAscii"/>
          <w:b/>
          <w:bCs w:val="0"/>
          <w:sz w:val="28"/>
          <w:szCs w:val="28"/>
          <w:u w:val="none"/>
        </w:rPr>
        <w:t>CONCLUSION</w:t>
      </w:r>
    </w:p>
    <w:p w14:paraId="65E8700A">
      <w:pPr>
        <w:spacing w:after="80"/>
        <w:rPr>
          <w:rFonts w:hint="default" w:asciiTheme="majorAscii" w:hAnsiTheme="majorAscii"/>
          <w:b w:val="0"/>
          <w:i w:val="0"/>
          <w:sz w:val="28"/>
          <w:szCs w:val="28"/>
          <w:lang w:val="en-US"/>
        </w:rPr>
      </w:pPr>
      <w:r>
        <w:rPr>
          <w:rFonts w:hint="default" w:asciiTheme="majorAscii" w:hAnsiTheme="majorAscii"/>
          <w:b w:val="0"/>
          <w:i w:val="0"/>
          <w:sz w:val="28"/>
          <w:szCs w:val="28"/>
        </w:rPr>
        <w:t>A message passing system and three distributed mutual exclusion algorithms were implemented successfully using TCP sockets. In Task 1 a multithreaded server allowed several client processes to connect at the same time and broadcast messages to one another, which shows how distributed processes communicate purely by exchanging messages without any shared memory. In Task 2 the same message passing mechanism was used to coordinate access to a critical section. The Ricart-Agrawala algorithm is fully distributed and uses 2(N-1) messages per entry with timestamp ordering, the Token Ring algorithm uses a single circulating token and therefore needs no request messages at all but adds waiting time for the token, and the Centralized Coordinator algorithm is the simplest with only three messages per entry but the coordinator is a single point of failure and a possible bottleneck. In every case the output confirmed that only one process was inside the critical section at any instant, and that every waiting request was eventually granted, so mutual exclusion and freedom from starvation were achieved.</w:t>
      </w:r>
    </w:p>
    <w:sectPr>
      <w:pgSz w:w="12240" w:h="15840"/>
      <w:pgMar w:top="1152" w:right="1440"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Consola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Menlo">
    <w:panose1 w:val="020B0609030804020204"/>
    <w:charset w:val="00"/>
    <w:family w:val="auto"/>
    <w:pitch w:val="default"/>
    <w:sig w:usb0="E60022FF" w:usb1="D200F9FB" w:usb2="02000028" w:usb3="00000000" w:csb0="600001DF" w:csb1="FFD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DDDE3F"/>
    <w:rsid w:val="6BD1F820"/>
    <w:rsid w:val="77F9CE49"/>
    <w:rsid w:val="7D5E14FB"/>
    <w:rsid w:val="BCDFEAD6"/>
    <w:rsid w:val="EADAB0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Table Paragraph"/>
    <w:basedOn w:val="1"/>
    <w:qFormat/>
    <w:uiPriority w:val="1"/>
    <w:pPr>
      <w:spacing w:line="275" w:lineRule="exact"/>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9</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2013-12-24T10:15:00Z</dcterms:created>
  <dc:creator>python-docx</dc:creator>
  <dc:description>generated by python-docx</dc:description>
  <cp:lastModifiedBy>rahul</cp:lastModifiedBy>
  <dcterms:modified xsi:type="dcterms:W3CDTF">2026-07-23T13:30:43Z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DB69F60E426ABE74B28D606AE18BD918_42</vt:lpwstr>
  </property>
</Properties>
</file>