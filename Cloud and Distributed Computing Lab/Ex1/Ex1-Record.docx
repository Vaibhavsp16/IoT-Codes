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A5CEDB">
      <w:pPr>
        <w:spacing w:after="0"/>
        <w:jc w:val="center"/>
        <w:rPr>
          <w:rFonts w:hint="default" w:asciiTheme="majorAscii" w:hAnsiTheme="majorAscii"/>
          <w:b/>
          <w:i w:val="0"/>
          <w:sz w:val="28"/>
          <w:szCs w:val="28"/>
        </w:rPr>
      </w:pPr>
      <w:r>
        <w:rPr>
          <w:rFonts w:hint="default" w:asciiTheme="majorAscii" w:hAnsiTheme="majorAscii"/>
          <w:b/>
          <w:i w:val="0"/>
          <w:sz w:val="28"/>
          <w:szCs w:val="28"/>
        </w:rPr>
        <w:t xml:space="preserve">Sri Sivasubramaniya Nadar College of Engineering, </w:t>
      </w:r>
    </w:p>
    <w:p w14:paraId="1A525431">
      <w:pPr>
        <w:spacing w:after="0"/>
        <w:jc w:val="center"/>
        <w:rPr>
          <w:rFonts w:hint="default" w:asciiTheme="majorAscii" w:hAnsiTheme="majorAscii"/>
          <w:sz w:val="28"/>
          <w:szCs w:val="28"/>
        </w:rPr>
      </w:pPr>
      <w:r>
        <w:rPr>
          <w:rFonts w:hint="default" w:asciiTheme="majorAscii" w:hAnsiTheme="majorAscii"/>
          <w:b/>
          <w:i w:val="0"/>
          <w:sz w:val="28"/>
          <w:szCs w:val="28"/>
        </w:rPr>
        <w:t>Kalavakkam - 603 110</w:t>
      </w:r>
    </w:p>
    <w:p w14:paraId="2A0F38E0">
      <w:pPr>
        <w:spacing w:after="0"/>
        <w:jc w:val="center"/>
        <w:rPr>
          <w:rFonts w:hint="default" w:asciiTheme="majorAscii" w:hAnsiTheme="majorAscii"/>
          <w:b w:val="0"/>
          <w:i w:val="0"/>
          <w:sz w:val="28"/>
          <w:szCs w:val="28"/>
        </w:rPr>
      </w:pPr>
      <w:r>
        <w:rPr>
          <w:rFonts w:hint="default" w:asciiTheme="majorAscii" w:hAnsiTheme="majorAscii"/>
          <w:b w:val="0"/>
          <w:i w:val="0"/>
          <w:sz w:val="28"/>
          <w:szCs w:val="28"/>
        </w:rPr>
        <w:t>(An Autonomous Institution, Affiliated to Anna University, Chennai)</w:t>
      </w:r>
    </w:p>
    <w:p w14:paraId="73D432F3">
      <w:pPr>
        <w:spacing w:after="0"/>
        <w:jc w:val="center"/>
        <w:rPr>
          <w:rFonts w:hint="default" w:asciiTheme="majorAscii" w:hAnsiTheme="majorAscii"/>
          <w:b w:val="0"/>
          <w:i w:val="0"/>
          <w:sz w:val="28"/>
          <w:szCs w:val="28"/>
        </w:rPr>
      </w:pPr>
    </w:p>
    <w:tbl>
      <w:tblPr>
        <w:tblStyle w:val="12"/>
        <w:tblW w:w="0" w:type="auto"/>
        <w:tblInd w:w="20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79"/>
        <w:gridCol w:w="2180"/>
        <w:gridCol w:w="2141"/>
        <w:gridCol w:w="2216"/>
      </w:tblGrid>
      <w:tr w14:paraId="20043907">
        <w:trPr>
          <w:trHeight w:val="1117" w:hRule="atLeast"/>
        </w:trPr>
        <w:tc>
          <w:tcPr>
            <w:tcW w:w="2179" w:type="dxa"/>
          </w:tcPr>
          <w:p w14:paraId="3CD52A29">
            <w:pPr>
              <w:pStyle w:val="164"/>
              <w:ind w:left="70"/>
              <w:rPr>
                <w:sz w:val="24"/>
              </w:rPr>
            </w:pPr>
            <w:r>
              <w:rPr>
                <w:sz w:val="24"/>
              </w:rPr>
              <w:t>Course</w:t>
            </w:r>
            <w:r>
              <w:rPr>
                <w:spacing w:val="-2"/>
                <w:sz w:val="24"/>
              </w:rPr>
              <w:t xml:space="preserve"> </w:t>
            </w:r>
            <w:r>
              <w:rPr>
                <w:spacing w:val="-4"/>
                <w:sz w:val="24"/>
              </w:rPr>
              <w:t>Code</w:t>
            </w:r>
          </w:p>
        </w:tc>
        <w:tc>
          <w:tcPr>
            <w:tcW w:w="2180" w:type="dxa"/>
          </w:tcPr>
          <w:p w14:paraId="6D89274D">
            <w:pPr>
              <w:pStyle w:val="164"/>
              <w:ind w:left="10" w:right="5"/>
              <w:rPr>
                <w:sz w:val="24"/>
              </w:rPr>
            </w:pPr>
            <w:r>
              <w:rPr>
                <w:spacing w:val="-2"/>
                <w:sz w:val="24"/>
              </w:rPr>
              <w:t>UIT2702</w:t>
            </w:r>
          </w:p>
        </w:tc>
        <w:tc>
          <w:tcPr>
            <w:tcW w:w="2141" w:type="dxa"/>
          </w:tcPr>
          <w:p w14:paraId="13A965EC">
            <w:pPr>
              <w:pStyle w:val="164"/>
              <w:rPr>
                <w:sz w:val="24"/>
              </w:rPr>
            </w:pPr>
            <w:r>
              <w:rPr>
                <w:sz w:val="24"/>
              </w:rPr>
              <w:t>Course</w:t>
            </w:r>
            <w:r>
              <w:rPr>
                <w:spacing w:val="-2"/>
                <w:sz w:val="24"/>
              </w:rPr>
              <w:t xml:space="preserve"> </w:t>
            </w:r>
            <w:r>
              <w:rPr>
                <w:spacing w:val="-4"/>
                <w:sz w:val="24"/>
              </w:rPr>
              <w:t>Name</w:t>
            </w:r>
          </w:p>
        </w:tc>
        <w:tc>
          <w:tcPr>
            <w:tcW w:w="2216" w:type="dxa"/>
          </w:tcPr>
          <w:p w14:paraId="1FAC3F58">
            <w:pPr>
              <w:pStyle w:val="164"/>
              <w:spacing w:line="278" w:lineRule="auto"/>
              <w:ind w:left="107" w:right="1014"/>
              <w:jc w:val="left"/>
              <w:rPr>
                <w:sz w:val="24"/>
              </w:rPr>
            </w:pPr>
            <w:r>
              <w:rPr>
                <w:sz w:val="24"/>
              </w:rPr>
              <w:t xml:space="preserve">Cloud and </w:t>
            </w:r>
            <w:r>
              <w:rPr>
                <w:spacing w:val="-2"/>
                <w:sz w:val="24"/>
              </w:rPr>
              <w:t>Distributed Computing</w:t>
            </w:r>
          </w:p>
        </w:tc>
      </w:tr>
      <w:tr w14:paraId="55034191">
        <w:trPr>
          <w:trHeight w:val="479" w:hRule="atLeast"/>
        </w:trPr>
        <w:tc>
          <w:tcPr>
            <w:tcW w:w="2179" w:type="dxa"/>
          </w:tcPr>
          <w:p w14:paraId="418F1C14">
            <w:pPr>
              <w:pStyle w:val="164"/>
              <w:ind w:left="70" w:right="64"/>
              <w:rPr>
                <w:sz w:val="24"/>
              </w:rPr>
            </w:pPr>
            <w:r>
              <w:rPr>
                <w:spacing w:val="-2"/>
                <w:sz w:val="24"/>
              </w:rPr>
              <w:t>Regulation</w:t>
            </w:r>
          </w:p>
        </w:tc>
        <w:tc>
          <w:tcPr>
            <w:tcW w:w="2180" w:type="dxa"/>
          </w:tcPr>
          <w:p w14:paraId="0C99C51F">
            <w:pPr>
              <w:pStyle w:val="164"/>
              <w:ind w:left="10"/>
              <w:rPr>
                <w:sz w:val="24"/>
              </w:rPr>
            </w:pPr>
            <w:r>
              <w:rPr>
                <w:spacing w:val="-4"/>
                <w:sz w:val="24"/>
              </w:rPr>
              <w:t>2021</w:t>
            </w:r>
          </w:p>
        </w:tc>
        <w:tc>
          <w:tcPr>
            <w:tcW w:w="2141" w:type="dxa"/>
          </w:tcPr>
          <w:p w14:paraId="4E78A4E6">
            <w:pPr>
              <w:pStyle w:val="164"/>
              <w:rPr>
                <w:sz w:val="24"/>
              </w:rPr>
            </w:pPr>
            <w:r>
              <w:rPr>
                <w:sz w:val="24"/>
              </w:rPr>
              <w:t>Academic</w:t>
            </w:r>
            <w:r>
              <w:rPr>
                <w:spacing w:val="-15"/>
                <w:sz w:val="24"/>
              </w:rPr>
              <w:t xml:space="preserve"> </w:t>
            </w:r>
            <w:r>
              <w:rPr>
                <w:spacing w:val="-4"/>
                <w:sz w:val="24"/>
              </w:rPr>
              <w:t>Year</w:t>
            </w:r>
          </w:p>
        </w:tc>
        <w:tc>
          <w:tcPr>
            <w:tcW w:w="2216" w:type="dxa"/>
          </w:tcPr>
          <w:p w14:paraId="6D81453B">
            <w:pPr>
              <w:pStyle w:val="164"/>
              <w:ind w:left="587"/>
              <w:jc w:val="left"/>
              <w:rPr>
                <w:b/>
                <w:sz w:val="24"/>
              </w:rPr>
            </w:pPr>
            <w:r>
              <w:rPr>
                <w:b/>
                <w:spacing w:val="-2"/>
                <w:sz w:val="24"/>
              </w:rPr>
              <w:t>2026-</w:t>
            </w:r>
            <w:r>
              <w:rPr>
                <w:b/>
                <w:spacing w:val="-4"/>
                <w:sz w:val="24"/>
              </w:rPr>
              <w:t>2027</w:t>
            </w:r>
          </w:p>
        </w:tc>
      </w:tr>
      <w:tr w14:paraId="43C95931">
        <w:trPr>
          <w:trHeight w:val="479" w:hRule="atLeast"/>
        </w:trPr>
        <w:tc>
          <w:tcPr>
            <w:tcW w:w="4359" w:type="dxa"/>
            <w:gridSpan w:val="2"/>
          </w:tcPr>
          <w:p w14:paraId="15129B00">
            <w:pPr>
              <w:pStyle w:val="164"/>
              <w:ind w:left="4"/>
              <w:rPr>
                <w:sz w:val="24"/>
              </w:rPr>
            </w:pPr>
            <w:r>
              <w:rPr>
                <w:spacing w:val="-2"/>
                <w:sz w:val="24"/>
              </w:rPr>
              <w:t>Semester</w:t>
            </w:r>
          </w:p>
        </w:tc>
        <w:tc>
          <w:tcPr>
            <w:tcW w:w="4357" w:type="dxa"/>
            <w:gridSpan w:val="2"/>
          </w:tcPr>
          <w:p w14:paraId="7347FDDA">
            <w:pPr>
              <w:pStyle w:val="164"/>
              <w:ind w:left="2"/>
              <w:rPr>
                <w:sz w:val="24"/>
              </w:rPr>
            </w:pPr>
            <w:r>
              <w:rPr>
                <w:spacing w:val="-5"/>
                <w:sz w:val="24"/>
              </w:rPr>
              <w:t>VII</w:t>
            </w:r>
          </w:p>
        </w:tc>
      </w:tr>
      <w:tr w14:paraId="79B79015">
        <w:trPr>
          <w:trHeight w:val="480" w:hRule="atLeast"/>
        </w:trPr>
        <w:tc>
          <w:tcPr>
            <w:tcW w:w="4359" w:type="dxa"/>
            <w:gridSpan w:val="2"/>
          </w:tcPr>
          <w:p w14:paraId="41CB1241">
            <w:pPr>
              <w:pStyle w:val="164"/>
              <w:ind w:left="623"/>
              <w:jc w:val="left"/>
              <w:rPr>
                <w:sz w:val="24"/>
              </w:rPr>
            </w:pPr>
            <w:r>
              <w:rPr>
                <w:sz w:val="24"/>
              </w:rPr>
              <w:t>Department</w:t>
            </w:r>
            <w:r>
              <w:rPr>
                <w:spacing w:val="-3"/>
                <w:sz w:val="24"/>
              </w:rPr>
              <w:t xml:space="preserve"> </w:t>
            </w:r>
            <w:r>
              <w:rPr>
                <w:sz w:val="24"/>
              </w:rPr>
              <w:t>Offering</w:t>
            </w:r>
            <w:r>
              <w:rPr>
                <w:spacing w:val="-3"/>
                <w:sz w:val="24"/>
              </w:rPr>
              <w:t xml:space="preserve"> </w:t>
            </w:r>
            <w:r>
              <w:rPr>
                <w:sz w:val="24"/>
              </w:rPr>
              <w:t>the</w:t>
            </w:r>
            <w:r>
              <w:rPr>
                <w:spacing w:val="-1"/>
                <w:sz w:val="24"/>
              </w:rPr>
              <w:t xml:space="preserve"> </w:t>
            </w:r>
            <w:r>
              <w:rPr>
                <w:spacing w:val="-2"/>
                <w:sz w:val="24"/>
              </w:rPr>
              <w:t>Course</w:t>
            </w:r>
          </w:p>
        </w:tc>
        <w:tc>
          <w:tcPr>
            <w:tcW w:w="4357" w:type="dxa"/>
            <w:gridSpan w:val="2"/>
          </w:tcPr>
          <w:p w14:paraId="68A6C7AD">
            <w:pPr>
              <w:pStyle w:val="164"/>
              <w:ind w:left="1008"/>
              <w:jc w:val="left"/>
              <w:rPr>
                <w:sz w:val="24"/>
              </w:rPr>
            </w:pPr>
            <w:r>
              <w:rPr>
                <w:sz w:val="24"/>
              </w:rPr>
              <w:t>Information</w:t>
            </w:r>
            <w:r>
              <w:rPr>
                <w:spacing w:val="-9"/>
                <w:sz w:val="24"/>
              </w:rPr>
              <w:t xml:space="preserve"> </w:t>
            </w:r>
            <w:r>
              <w:rPr>
                <w:spacing w:val="-2"/>
                <w:sz w:val="24"/>
              </w:rPr>
              <w:t>Technology</w:t>
            </w:r>
          </w:p>
        </w:tc>
      </w:tr>
      <w:tr w14:paraId="796C68D9">
        <w:trPr>
          <w:trHeight w:val="554" w:hRule="atLeast"/>
        </w:trPr>
        <w:tc>
          <w:tcPr>
            <w:tcW w:w="4359" w:type="dxa"/>
            <w:gridSpan w:val="2"/>
          </w:tcPr>
          <w:p w14:paraId="2683CD16">
            <w:pPr>
              <w:pStyle w:val="164"/>
              <w:ind w:left="4"/>
              <w:rPr>
                <w:sz w:val="24"/>
              </w:rPr>
            </w:pPr>
            <w:r>
              <w:rPr>
                <w:sz w:val="24"/>
              </w:rPr>
              <w:t>Exercise:</w:t>
            </w:r>
            <w:r>
              <w:rPr>
                <w:spacing w:val="-4"/>
                <w:sz w:val="24"/>
              </w:rPr>
              <w:t xml:space="preserve"> </w:t>
            </w:r>
            <w:r>
              <w:rPr>
                <w:spacing w:val="-5"/>
                <w:sz w:val="24"/>
              </w:rPr>
              <w:t>01</w:t>
            </w:r>
          </w:p>
        </w:tc>
        <w:tc>
          <w:tcPr>
            <w:tcW w:w="4357" w:type="dxa"/>
            <w:gridSpan w:val="2"/>
          </w:tcPr>
          <w:p w14:paraId="2568B214">
            <w:pPr>
              <w:pStyle w:val="164"/>
              <w:tabs>
                <w:tab w:val="left" w:pos="2300"/>
                <w:tab w:val="left" w:pos="4059"/>
              </w:tabs>
              <w:spacing w:line="276" w:lineRule="exact"/>
              <w:ind w:left="825" w:right="98"/>
              <w:jc w:val="left"/>
              <w:rPr>
                <w:sz w:val="24"/>
              </w:rPr>
            </w:pPr>
            <w:r>
              <w:rPr>
                <w:spacing w:val="-2"/>
                <w:sz w:val="24"/>
              </w:rPr>
              <w:t>Inter-Process</w:t>
            </w:r>
            <w:r>
              <w:rPr>
                <w:sz w:val="24"/>
              </w:rPr>
              <w:tab/>
            </w:r>
            <w:r>
              <w:rPr>
                <w:spacing w:val="-2"/>
                <w:sz w:val="24"/>
              </w:rPr>
              <w:t>Communication</w:t>
            </w:r>
            <w:r>
              <w:rPr>
                <w:sz w:val="24"/>
              </w:rPr>
              <w:tab/>
            </w:r>
            <w:r>
              <w:rPr>
                <w:spacing w:val="-6"/>
                <w:sz w:val="24"/>
              </w:rPr>
              <w:t xml:space="preserve">in </w:t>
            </w:r>
            <w:r>
              <w:rPr>
                <w:sz w:val="24"/>
              </w:rPr>
              <w:t>Distributed Computing</w:t>
            </w:r>
          </w:p>
        </w:tc>
      </w:tr>
    </w:tbl>
    <w:p w14:paraId="500FB704">
      <w:pPr>
        <w:rPr>
          <w:rFonts w:hint="default" w:asciiTheme="majorAscii" w:hAnsiTheme="majorAscii"/>
          <w:sz w:val="28"/>
          <w:szCs w:val="28"/>
        </w:rPr>
      </w:pPr>
    </w:p>
    <w:p w14:paraId="1A94EACD">
      <w:pPr>
        <w:tabs>
          <w:tab w:val="right" w:pos="9360"/>
        </w:tabs>
        <w:spacing w:after="120"/>
        <w:rPr>
          <w:rFonts w:hint="default" w:asciiTheme="majorAscii" w:hAnsiTheme="majorAscii"/>
          <w:b w:val="0"/>
          <w:bCs/>
          <w:sz w:val="28"/>
          <w:szCs w:val="28"/>
          <w:lang w:val="en-US"/>
        </w:rPr>
      </w:pPr>
      <w:r>
        <w:rPr>
          <w:rFonts w:hint="default" w:asciiTheme="majorAscii" w:hAnsiTheme="majorAscii"/>
          <w:b w:val="0"/>
          <w:bCs/>
          <w:sz w:val="28"/>
          <w:szCs w:val="28"/>
          <w:lang w:val="en-US"/>
        </w:rPr>
        <w:t>Name: Rahul Akshath Rajendran</w:t>
      </w:r>
    </w:p>
    <w:p w14:paraId="0A22A461">
      <w:pPr>
        <w:tabs>
          <w:tab w:val="right" w:pos="9360"/>
        </w:tabs>
        <w:spacing w:after="120"/>
        <w:rPr>
          <w:rFonts w:hint="default" w:asciiTheme="majorAscii" w:hAnsiTheme="majorAscii"/>
          <w:b w:val="0"/>
          <w:bCs/>
          <w:sz w:val="28"/>
          <w:szCs w:val="28"/>
          <w:lang w:val="en-US"/>
        </w:rPr>
      </w:pPr>
      <w:r>
        <w:rPr>
          <w:rFonts w:hint="default" w:asciiTheme="majorAscii" w:hAnsiTheme="majorAscii"/>
          <w:b w:val="0"/>
          <w:bCs/>
          <w:sz w:val="28"/>
          <w:szCs w:val="28"/>
          <w:lang w:val="en-US"/>
        </w:rPr>
        <w:t>Reg No: 3122235002095</w:t>
      </w:r>
    </w:p>
    <w:p w14:paraId="52FEC163">
      <w:pPr>
        <w:tabs>
          <w:tab w:val="right" w:pos="9360"/>
        </w:tabs>
        <w:spacing w:after="120"/>
        <w:rPr>
          <w:rFonts w:hint="default" w:asciiTheme="majorAscii" w:hAnsiTheme="majorAscii"/>
          <w:b/>
          <w:sz w:val="28"/>
          <w:szCs w:val="28"/>
          <w:lang w:val="en-US"/>
        </w:rPr>
      </w:pPr>
      <w:bookmarkStart w:id="0" w:name="_GoBack"/>
      <w:bookmarkEnd w:id="0"/>
      <w:r>
        <w:rPr>
          <w:rFonts w:hint="default" w:asciiTheme="majorAscii" w:hAnsiTheme="majorAscii"/>
          <w:b w:val="0"/>
          <w:bCs/>
          <w:sz w:val="28"/>
          <w:szCs w:val="28"/>
          <w:lang w:val="en-US"/>
        </w:rPr>
        <w:t>Sem / Sec: VII B</w:t>
      </w:r>
    </w:p>
    <w:p w14:paraId="14B6C505">
      <w:pPr>
        <w:tabs>
          <w:tab w:val="right" w:pos="9360"/>
        </w:tabs>
        <w:spacing w:after="120"/>
        <w:rPr>
          <w:rFonts w:hint="default" w:asciiTheme="majorAscii" w:hAnsiTheme="majorAscii"/>
          <w:b/>
          <w:sz w:val="28"/>
          <w:szCs w:val="28"/>
          <w:lang w:val="en-US"/>
        </w:rPr>
      </w:pPr>
    </w:p>
    <w:p w14:paraId="681F6562">
      <w:pPr>
        <w:tabs>
          <w:tab w:val="right" w:pos="9360"/>
        </w:tabs>
        <w:spacing w:after="120"/>
        <w:rPr>
          <w:rFonts w:hint="default" w:asciiTheme="majorAscii" w:hAnsiTheme="majorAscii"/>
          <w:sz w:val="28"/>
          <w:szCs w:val="28"/>
          <w:lang w:val="en-US"/>
        </w:rPr>
      </w:pPr>
      <w:r>
        <w:rPr>
          <w:rFonts w:hint="default" w:asciiTheme="majorAscii" w:hAnsiTheme="majorAscii"/>
          <w:b/>
          <w:sz w:val="28"/>
          <w:szCs w:val="28"/>
        </w:rPr>
        <w:t>Exp. No: 01</w:t>
      </w:r>
      <w:r>
        <w:rPr>
          <w:rFonts w:hint="default" w:asciiTheme="majorAscii" w:hAnsiTheme="majorAscii"/>
          <w:b/>
          <w:sz w:val="28"/>
          <w:szCs w:val="28"/>
          <w:lang w:val="en-US"/>
        </w:rPr>
        <w:t xml:space="preserve">                                                                       </w:t>
      </w:r>
      <w:r>
        <w:rPr>
          <w:rFonts w:hint="default" w:asciiTheme="majorAscii" w:hAnsiTheme="majorAscii"/>
          <w:b/>
          <w:sz w:val="28"/>
          <w:szCs w:val="28"/>
        </w:rPr>
        <w:t>Date: 08-07-2026</w:t>
      </w:r>
    </w:p>
    <w:p w14:paraId="7BBF4111">
      <w:pPr>
        <w:spacing w:after="160"/>
        <w:jc w:val="left"/>
        <w:rPr>
          <w:rFonts w:hint="default" w:asciiTheme="majorAscii" w:hAnsiTheme="majorAscii"/>
          <w:sz w:val="28"/>
          <w:szCs w:val="28"/>
        </w:rPr>
      </w:pPr>
      <w:r>
        <w:rPr>
          <w:rFonts w:hint="default" w:asciiTheme="majorAscii" w:hAnsiTheme="majorAscii"/>
          <w:b/>
          <w:i w:val="0"/>
          <w:sz w:val="28"/>
          <w:szCs w:val="28"/>
        </w:rPr>
        <w:t>INTER-PROCESS COMMUNICATION IN DISTRIBUTED COMPUTING</w:t>
      </w:r>
    </w:p>
    <w:p w14:paraId="770437E2">
      <w:pPr>
        <w:spacing w:before="200" w:after="80"/>
        <w:rPr>
          <w:rFonts w:hint="default" w:asciiTheme="majorAscii" w:hAnsiTheme="majorAscii"/>
          <w:sz w:val="28"/>
          <w:szCs w:val="28"/>
        </w:rPr>
      </w:pPr>
      <w:r>
        <w:rPr>
          <w:rFonts w:hint="default" w:asciiTheme="majorAscii" w:hAnsiTheme="majorAscii"/>
          <w:b/>
          <w:sz w:val="28"/>
          <w:szCs w:val="28"/>
          <w:u w:val="none"/>
        </w:rPr>
        <w:t>AIM</w:t>
      </w:r>
    </w:p>
    <w:p w14:paraId="0E82BE5F">
      <w:pPr>
        <w:spacing w:after="80"/>
        <w:rPr>
          <w:rFonts w:hint="default" w:asciiTheme="majorAscii" w:hAnsiTheme="majorAscii"/>
          <w:b w:val="0"/>
          <w:i w:val="0"/>
          <w:sz w:val="28"/>
          <w:szCs w:val="28"/>
        </w:rPr>
      </w:pPr>
      <w:r>
        <w:rPr>
          <w:rFonts w:hint="default" w:asciiTheme="majorAscii" w:hAnsiTheme="majorAscii"/>
          <w:b w:val="0"/>
          <w:i w:val="0"/>
          <w:sz w:val="28"/>
          <w:szCs w:val="28"/>
        </w:rPr>
        <w:t>To implement and understand inter-process communication (IPC) using sockets in a distributed client-server setup, and to exchange both plain text messages and serialized Python objects between two processes.</w:t>
      </w:r>
    </w:p>
    <w:p w14:paraId="33C80854">
      <w:pPr>
        <w:spacing w:after="80"/>
        <w:rPr>
          <w:rFonts w:hint="default" w:asciiTheme="majorAscii" w:hAnsiTheme="majorAscii"/>
          <w:b w:val="0"/>
          <w:i w:val="0"/>
          <w:sz w:val="28"/>
          <w:szCs w:val="28"/>
        </w:rPr>
      </w:pPr>
    </w:p>
    <w:p w14:paraId="14F56605">
      <w:pPr>
        <w:spacing w:before="200" w:after="80"/>
        <w:rPr>
          <w:rFonts w:hint="default" w:asciiTheme="majorAscii" w:hAnsiTheme="majorAscii"/>
          <w:sz w:val="28"/>
          <w:szCs w:val="28"/>
        </w:rPr>
      </w:pPr>
      <w:r>
        <w:rPr>
          <w:rFonts w:hint="default" w:asciiTheme="majorAscii" w:hAnsiTheme="majorAscii"/>
          <w:b/>
          <w:sz w:val="28"/>
          <w:szCs w:val="28"/>
          <w:u w:val="none"/>
        </w:rPr>
        <w:t>QUESTION</w:t>
      </w:r>
    </w:p>
    <w:p w14:paraId="7E852FAD">
      <w:pPr>
        <w:spacing w:before="160" w:after="40"/>
        <w:rPr>
          <w:rFonts w:hint="default" w:asciiTheme="majorAscii" w:hAnsiTheme="majorAscii"/>
          <w:sz w:val="28"/>
          <w:szCs w:val="28"/>
        </w:rPr>
      </w:pPr>
      <w:r>
        <w:rPr>
          <w:rFonts w:hint="default" w:asciiTheme="majorAscii" w:hAnsiTheme="majorAscii"/>
          <w:b/>
          <w:sz w:val="28"/>
          <w:szCs w:val="28"/>
        </w:rPr>
        <w:t>Task 1 - Setup Basic Client-Server Communication:</w:t>
      </w:r>
    </w:p>
    <w:p w14:paraId="5D853BA5">
      <w:pPr>
        <w:pStyle w:val="23"/>
        <w:spacing w:after="40"/>
        <w:ind w:left="504"/>
        <w:rPr>
          <w:rFonts w:hint="default" w:asciiTheme="majorAscii" w:hAnsiTheme="majorAscii"/>
          <w:sz w:val="28"/>
          <w:szCs w:val="28"/>
        </w:rPr>
      </w:pPr>
      <w:r>
        <w:rPr>
          <w:rFonts w:hint="default" w:asciiTheme="majorAscii" w:hAnsiTheme="majorAscii"/>
          <w:sz w:val="28"/>
          <w:szCs w:val="28"/>
        </w:rPr>
        <w:t>Create a simple socket connection where the client sends a message and server responds.</w:t>
      </w:r>
    </w:p>
    <w:p w14:paraId="6C4C1086">
      <w:pPr>
        <w:pStyle w:val="23"/>
        <w:spacing w:after="40"/>
        <w:ind w:left="504"/>
        <w:rPr>
          <w:rFonts w:hint="default" w:asciiTheme="majorAscii" w:hAnsiTheme="majorAscii"/>
          <w:sz w:val="28"/>
          <w:szCs w:val="28"/>
        </w:rPr>
      </w:pPr>
      <w:r>
        <w:rPr>
          <w:rFonts w:hint="default" w:asciiTheme="majorAscii" w:hAnsiTheme="majorAscii"/>
          <w:sz w:val="28"/>
          <w:szCs w:val="28"/>
        </w:rPr>
        <w:t>On server side, bind to a host and port, listen for client connections, and accept messages.</w:t>
      </w:r>
    </w:p>
    <w:p w14:paraId="573B7B84">
      <w:pPr>
        <w:pStyle w:val="23"/>
        <w:spacing w:after="40"/>
        <w:ind w:left="504"/>
        <w:rPr>
          <w:rFonts w:hint="default" w:asciiTheme="majorAscii" w:hAnsiTheme="majorAscii"/>
          <w:sz w:val="28"/>
          <w:szCs w:val="28"/>
        </w:rPr>
      </w:pPr>
      <w:r>
        <w:rPr>
          <w:rFonts w:hint="default" w:asciiTheme="majorAscii" w:hAnsiTheme="majorAscii"/>
          <w:sz w:val="28"/>
          <w:szCs w:val="28"/>
        </w:rPr>
        <w:t>Implement message handling where the server parses and sums numbers.</w:t>
      </w:r>
    </w:p>
    <w:p w14:paraId="661FB461">
      <w:pPr>
        <w:spacing w:before="160" w:after="40"/>
        <w:rPr>
          <w:rFonts w:hint="default" w:asciiTheme="majorAscii" w:hAnsiTheme="majorAscii"/>
          <w:sz w:val="28"/>
          <w:szCs w:val="28"/>
        </w:rPr>
      </w:pPr>
      <w:r>
        <w:rPr>
          <w:rFonts w:hint="default" w:asciiTheme="majorAscii" w:hAnsiTheme="majorAscii"/>
          <w:b/>
          <w:sz w:val="28"/>
          <w:szCs w:val="28"/>
        </w:rPr>
        <w:t>Task 2 - Enhanced Communication with Object Serialization:</w:t>
      </w:r>
    </w:p>
    <w:p w14:paraId="742030AA">
      <w:pPr>
        <w:pStyle w:val="23"/>
        <w:spacing w:after="40"/>
        <w:ind w:left="504"/>
        <w:rPr>
          <w:rFonts w:hint="default" w:asciiTheme="majorAscii" w:hAnsiTheme="majorAscii"/>
          <w:sz w:val="28"/>
          <w:szCs w:val="28"/>
        </w:rPr>
      </w:pPr>
      <w:r>
        <w:rPr>
          <w:rFonts w:hint="default" w:asciiTheme="majorAscii" w:hAnsiTheme="majorAscii"/>
          <w:sz w:val="28"/>
          <w:szCs w:val="28"/>
        </w:rPr>
        <w:t>Define a custom data object (DataObject) with attributes (name and values) and enable object-based data transfer.</w:t>
      </w:r>
    </w:p>
    <w:p w14:paraId="5802F1F8">
      <w:pPr>
        <w:pStyle w:val="23"/>
        <w:spacing w:after="40"/>
        <w:ind w:left="504"/>
        <w:rPr>
          <w:rFonts w:hint="default" w:asciiTheme="majorAscii" w:hAnsiTheme="majorAscii"/>
          <w:sz w:val="28"/>
          <w:szCs w:val="28"/>
        </w:rPr>
      </w:pPr>
      <w:r>
        <w:rPr>
          <w:rFonts w:hint="default" w:asciiTheme="majorAscii" w:hAnsiTheme="majorAscii"/>
          <w:sz w:val="28"/>
          <w:szCs w:val="28"/>
        </w:rPr>
        <w:t>Serialize and deserialize objects using Python's pickle module.</w:t>
      </w:r>
    </w:p>
    <w:p w14:paraId="7F5416EF">
      <w:pPr>
        <w:pStyle w:val="23"/>
        <w:spacing w:after="40"/>
        <w:ind w:left="504"/>
        <w:rPr>
          <w:rFonts w:hint="default" w:asciiTheme="majorAscii" w:hAnsiTheme="majorAscii"/>
          <w:sz w:val="28"/>
          <w:szCs w:val="28"/>
        </w:rPr>
      </w:pPr>
      <w:r>
        <w:rPr>
          <w:rFonts w:hint="default" w:asciiTheme="majorAscii" w:hAnsiTheme="majorAscii"/>
          <w:sz w:val="28"/>
          <w:szCs w:val="28"/>
        </w:rPr>
        <w:t>Send a DataObject from client to server and compute the sum of values on the server.</w:t>
      </w:r>
    </w:p>
    <w:p w14:paraId="1FAC7CE7">
      <w:pPr>
        <w:pStyle w:val="23"/>
        <w:spacing w:after="40"/>
        <w:ind w:left="504"/>
        <w:rPr>
          <w:rFonts w:hint="default" w:asciiTheme="majorAscii" w:hAnsiTheme="majorAscii"/>
          <w:sz w:val="28"/>
          <w:szCs w:val="28"/>
        </w:rPr>
      </w:pPr>
      <w:r>
        <w:rPr>
          <w:rFonts w:hint="default" w:asciiTheme="majorAscii" w:hAnsiTheme="majorAscii"/>
          <w:sz w:val="28"/>
          <w:szCs w:val="28"/>
        </w:rPr>
        <w:t>Send a response from the server back to the client, indicating the sum of values.</w:t>
      </w:r>
    </w:p>
    <w:p w14:paraId="794BE2BA">
      <w:pPr>
        <w:spacing w:before="200" w:after="80"/>
        <w:rPr>
          <w:rFonts w:hint="default" w:asciiTheme="majorAscii" w:hAnsiTheme="majorAscii"/>
          <w:b/>
          <w:sz w:val="28"/>
          <w:szCs w:val="28"/>
          <w:u w:val="none"/>
        </w:rPr>
      </w:pPr>
    </w:p>
    <w:p w14:paraId="22AD38E6">
      <w:pPr>
        <w:spacing w:before="200" w:after="80"/>
        <w:rPr>
          <w:rFonts w:hint="default" w:asciiTheme="majorAscii" w:hAnsiTheme="majorAscii"/>
          <w:sz w:val="28"/>
          <w:szCs w:val="28"/>
        </w:rPr>
      </w:pPr>
      <w:r>
        <w:rPr>
          <w:rFonts w:hint="default" w:asciiTheme="majorAscii" w:hAnsiTheme="majorAscii"/>
          <w:b/>
          <w:sz w:val="28"/>
          <w:szCs w:val="28"/>
          <w:u w:val="none"/>
        </w:rPr>
        <w:t xml:space="preserve">ALGORITHM </w:t>
      </w:r>
      <w:r>
        <w:rPr>
          <w:rFonts w:hint="default" w:asciiTheme="majorAscii" w:hAnsiTheme="majorAscii"/>
          <w:b/>
          <w:sz w:val="28"/>
          <w:szCs w:val="28"/>
          <w:u w:val="single"/>
        </w:rPr>
        <w:t xml:space="preserve">/ </w:t>
      </w:r>
      <w:r>
        <w:rPr>
          <w:rFonts w:hint="default" w:asciiTheme="majorAscii" w:hAnsiTheme="majorAscii"/>
          <w:b/>
          <w:sz w:val="28"/>
          <w:szCs w:val="28"/>
          <w:u w:val="none"/>
        </w:rPr>
        <w:t>STEPS</w:t>
      </w:r>
    </w:p>
    <w:p w14:paraId="26F9F6B1">
      <w:pPr>
        <w:spacing w:before="160" w:after="40"/>
        <w:rPr>
          <w:rFonts w:hint="default" w:asciiTheme="majorAscii" w:hAnsiTheme="majorAscii"/>
          <w:sz w:val="28"/>
          <w:szCs w:val="28"/>
        </w:rPr>
      </w:pPr>
      <w:r>
        <w:rPr>
          <w:rFonts w:hint="default" w:asciiTheme="majorAscii" w:hAnsiTheme="majorAscii"/>
          <w:b/>
          <w:sz w:val="28"/>
          <w:szCs w:val="28"/>
        </w:rPr>
        <w:t>Task 1 - Server</w:t>
      </w:r>
    </w:p>
    <w:p w14:paraId="01C48E0A">
      <w:pPr>
        <w:spacing w:after="40"/>
        <w:rPr>
          <w:rFonts w:hint="default" w:asciiTheme="majorAscii" w:hAnsiTheme="majorAscii"/>
          <w:sz w:val="28"/>
          <w:szCs w:val="28"/>
        </w:rPr>
      </w:pPr>
      <w:r>
        <w:rPr>
          <w:rFonts w:hint="default" w:asciiTheme="majorAscii" w:hAnsiTheme="majorAscii"/>
          <w:sz w:val="28"/>
          <w:szCs w:val="28"/>
        </w:rPr>
        <w:t>1. Import the socket module and create a TCP socket using socket.socket(AF_INET, SOCK_STREAM).</w:t>
      </w:r>
    </w:p>
    <w:p w14:paraId="514A173E">
      <w:pPr>
        <w:spacing w:after="40"/>
        <w:rPr>
          <w:rFonts w:hint="default" w:asciiTheme="majorAscii" w:hAnsiTheme="majorAscii"/>
          <w:sz w:val="28"/>
          <w:szCs w:val="28"/>
        </w:rPr>
      </w:pPr>
      <w:r>
        <w:rPr>
          <w:rFonts w:hint="default" w:asciiTheme="majorAscii" w:hAnsiTheme="majorAscii"/>
          <w:sz w:val="28"/>
          <w:szCs w:val="28"/>
        </w:rPr>
        <w:t>2. Bind the socket to the host "localhost" and the port 5000.</w:t>
      </w:r>
    </w:p>
    <w:p w14:paraId="731CC74C">
      <w:pPr>
        <w:spacing w:after="40"/>
        <w:rPr>
          <w:rFonts w:hint="default" w:asciiTheme="majorAscii" w:hAnsiTheme="majorAscii"/>
          <w:sz w:val="28"/>
          <w:szCs w:val="28"/>
        </w:rPr>
      </w:pPr>
      <w:r>
        <w:rPr>
          <w:rFonts w:hint="default" w:asciiTheme="majorAscii" w:hAnsiTheme="majorAscii"/>
          <w:sz w:val="28"/>
          <w:szCs w:val="28"/>
        </w:rPr>
        <w:t>3. Call listen() so that the socket starts accepting client connections.</w:t>
      </w:r>
    </w:p>
    <w:p w14:paraId="7B7730C4">
      <w:pPr>
        <w:spacing w:after="40"/>
        <w:rPr>
          <w:rFonts w:hint="default" w:asciiTheme="majorAscii" w:hAnsiTheme="majorAscii"/>
          <w:sz w:val="28"/>
          <w:szCs w:val="28"/>
        </w:rPr>
      </w:pPr>
      <w:r>
        <w:rPr>
          <w:rFonts w:hint="default" w:asciiTheme="majorAscii" w:hAnsiTheme="majorAscii"/>
          <w:sz w:val="28"/>
          <w:szCs w:val="28"/>
        </w:rPr>
        <w:t>4. Accept a connection; this returns a new socket for that client and the client's address.</w:t>
      </w:r>
    </w:p>
    <w:p w14:paraId="54DD3986">
      <w:pPr>
        <w:spacing w:after="40"/>
        <w:rPr>
          <w:rFonts w:hint="default" w:asciiTheme="majorAscii" w:hAnsiTheme="majorAscii"/>
          <w:sz w:val="28"/>
          <w:szCs w:val="28"/>
        </w:rPr>
      </w:pPr>
      <w:r>
        <w:rPr>
          <w:rFonts w:hint="default" w:asciiTheme="majorAscii" w:hAnsiTheme="majorAscii"/>
          <w:sz w:val="28"/>
          <w:szCs w:val="28"/>
        </w:rPr>
        <w:t>5. Receive the message from the client using recv() and decode it into a string.</w:t>
      </w:r>
    </w:p>
    <w:p w14:paraId="41B5E55D">
      <w:pPr>
        <w:spacing w:after="40"/>
        <w:rPr>
          <w:rFonts w:hint="default" w:asciiTheme="majorAscii" w:hAnsiTheme="majorAscii"/>
          <w:sz w:val="28"/>
          <w:szCs w:val="28"/>
        </w:rPr>
      </w:pPr>
      <w:r>
        <w:rPr>
          <w:rFonts w:hint="default" w:asciiTheme="majorAscii" w:hAnsiTheme="majorAscii"/>
          <w:sz w:val="28"/>
          <w:szCs w:val="28"/>
        </w:rPr>
        <w:t>6. Split the string on spaces, convert every token into an integer and store them in a list.</w:t>
      </w:r>
    </w:p>
    <w:p w14:paraId="04882D63">
      <w:pPr>
        <w:spacing w:after="40"/>
        <w:rPr>
          <w:rFonts w:hint="default" w:asciiTheme="majorAscii" w:hAnsiTheme="majorAscii"/>
          <w:sz w:val="28"/>
          <w:szCs w:val="28"/>
        </w:rPr>
      </w:pPr>
      <w:r>
        <w:rPr>
          <w:rFonts w:hint="default" w:asciiTheme="majorAscii" w:hAnsiTheme="majorAscii"/>
          <w:sz w:val="28"/>
          <w:szCs w:val="28"/>
        </w:rPr>
        <w:t>7. Compute the sum of the list using sum().</w:t>
      </w:r>
    </w:p>
    <w:p w14:paraId="28C3A837">
      <w:pPr>
        <w:spacing w:after="40"/>
        <w:rPr>
          <w:rFonts w:hint="default" w:asciiTheme="majorAscii" w:hAnsiTheme="majorAscii"/>
          <w:sz w:val="28"/>
          <w:szCs w:val="28"/>
        </w:rPr>
      </w:pPr>
      <w:r>
        <w:rPr>
          <w:rFonts w:hint="default" w:asciiTheme="majorAscii" w:hAnsiTheme="majorAscii"/>
          <w:sz w:val="28"/>
          <w:szCs w:val="28"/>
        </w:rPr>
        <w:t>8. Encode the result and send it back to the client.</w:t>
      </w:r>
    </w:p>
    <w:p w14:paraId="74417DAC">
      <w:pPr>
        <w:spacing w:after="40"/>
        <w:rPr>
          <w:rFonts w:hint="default" w:asciiTheme="majorAscii" w:hAnsiTheme="majorAscii"/>
          <w:sz w:val="28"/>
          <w:szCs w:val="28"/>
        </w:rPr>
      </w:pPr>
      <w:r>
        <w:rPr>
          <w:rFonts w:hint="default" w:asciiTheme="majorAscii" w:hAnsiTheme="majorAscii"/>
          <w:sz w:val="28"/>
          <w:szCs w:val="28"/>
        </w:rPr>
        <w:t>9. Close the client socket and then the server socket.</w:t>
      </w:r>
    </w:p>
    <w:p w14:paraId="2D102C63">
      <w:pPr>
        <w:spacing w:before="160" w:after="40"/>
        <w:rPr>
          <w:rFonts w:hint="default" w:asciiTheme="majorAscii" w:hAnsiTheme="majorAscii"/>
          <w:sz w:val="28"/>
          <w:szCs w:val="28"/>
        </w:rPr>
      </w:pPr>
      <w:r>
        <w:rPr>
          <w:rFonts w:hint="default" w:asciiTheme="majorAscii" w:hAnsiTheme="majorAscii"/>
          <w:b/>
          <w:sz w:val="28"/>
          <w:szCs w:val="28"/>
        </w:rPr>
        <w:t>Task 1 - Client</w:t>
      </w:r>
    </w:p>
    <w:p w14:paraId="457A9C11">
      <w:pPr>
        <w:spacing w:after="40"/>
        <w:rPr>
          <w:rFonts w:hint="default" w:asciiTheme="majorAscii" w:hAnsiTheme="majorAscii"/>
          <w:sz w:val="28"/>
          <w:szCs w:val="28"/>
        </w:rPr>
      </w:pPr>
      <w:r>
        <w:rPr>
          <w:rFonts w:hint="default" w:asciiTheme="majorAscii" w:hAnsiTheme="majorAscii"/>
          <w:sz w:val="28"/>
          <w:szCs w:val="28"/>
        </w:rPr>
        <w:t>1. Create a TCP socket.</w:t>
      </w:r>
    </w:p>
    <w:p w14:paraId="070596FB">
      <w:pPr>
        <w:spacing w:after="40"/>
        <w:rPr>
          <w:rFonts w:hint="default" w:asciiTheme="majorAscii" w:hAnsiTheme="majorAscii"/>
          <w:sz w:val="28"/>
          <w:szCs w:val="28"/>
        </w:rPr>
      </w:pPr>
      <w:r>
        <w:rPr>
          <w:rFonts w:hint="default" w:asciiTheme="majorAscii" w:hAnsiTheme="majorAscii"/>
          <w:sz w:val="28"/>
          <w:szCs w:val="28"/>
        </w:rPr>
        <w:t>2. Connect to the server running at ("localhost", 5000).</w:t>
      </w:r>
    </w:p>
    <w:p w14:paraId="51BB68F8">
      <w:pPr>
        <w:spacing w:after="40"/>
        <w:rPr>
          <w:rFonts w:hint="default" w:asciiTheme="majorAscii" w:hAnsiTheme="majorAscii"/>
          <w:sz w:val="28"/>
          <w:szCs w:val="28"/>
        </w:rPr>
      </w:pPr>
      <w:r>
        <w:rPr>
          <w:rFonts w:hint="default" w:asciiTheme="majorAscii" w:hAnsiTheme="majorAscii"/>
          <w:sz w:val="28"/>
          <w:szCs w:val="28"/>
        </w:rPr>
        <w:t>3. Read the numbers from the user as one space separated string.</w:t>
      </w:r>
    </w:p>
    <w:p w14:paraId="1DE4FC2E">
      <w:pPr>
        <w:spacing w:after="40"/>
        <w:rPr>
          <w:rFonts w:hint="default" w:asciiTheme="majorAscii" w:hAnsiTheme="majorAscii"/>
          <w:sz w:val="28"/>
          <w:szCs w:val="28"/>
        </w:rPr>
      </w:pPr>
      <w:r>
        <w:rPr>
          <w:rFonts w:hint="default" w:asciiTheme="majorAscii" w:hAnsiTheme="majorAscii"/>
          <w:sz w:val="28"/>
          <w:szCs w:val="28"/>
        </w:rPr>
        <w:t>4. Encode the string and send it to the server.</w:t>
      </w:r>
    </w:p>
    <w:p w14:paraId="72CE5854">
      <w:pPr>
        <w:spacing w:after="40"/>
        <w:rPr>
          <w:rFonts w:hint="default" w:asciiTheme="majorAscii" w:hAnsiTheme="majorAscii"/>
          <w:sz w:val="28"/>
          <w:szCs w:val="28"/>
        </w:rPr>
      </w:pPr>
      <w:r>
        <w:rPr>
          <w:rFonts w:hint="default" w:asciiTheme="majorAscii" w:hAnsiTheme="majorAscii"/>
          <w:sz w:val="28"/>
          <w:szCs w:val="28"/>
        </w:rPr>
        <w:t>5. Receive the reply from the server and decode it.</w:t>
      </w:r>
    </w:p>
    <w:p w14:paraId="7F4AED5E">
      <w:pPr>
        <w:spacing w:after="40"/>
        <w:rPr>
          <w:rFonts w:hint="default" w:asciiTheme="majorAscii" w:hAnsiTheme="majorAscii"/>
          <w:sz w:val="28"/>
          <w:szCs w:val="28"/>
        </w:rPr>
      </w:pPr>
      <w:r>
        <w:rPr>
          <w:rFonts w:hint="default" w:asciiTheme="majorAscii" w:hAnsiTheme="majorAscii"/>
          <w:sz w:val="28"/>
          <w:szCs w:val="28"/>
        </w:rPr>
        <w:t>6. Display the sum returned by the server.</w:t>
      </w:r>
    </w:p>
    <w:p w14:paraId="1B3C1541">
      <w:pPr>
        <w:spacing w:after="40"/>
        <w:rPr>
          <w:rFonts w:hint="default" w:asciiTheme="majorAscii" w:hAnsiTheme="majorAscii"/>
          <w:sz w:val="28"/>
          <w:szCs w:val="28"/>
        </w:rPr>
      </w:pPr>
      <w:r>
        <w:rPr>
          <w:rFonts w:hint="default" w:asciiTheme="majorAscii" w:hAnsiTheme="majorAscii"/>
          <w:sz w:val="28"/>
          <w:szCs w:val="28"/>
        </w:rPr>
        <w:t>7. Close the socket.</w:t>
      </w:r>
    </w:p>
    <w:p w14:paraId="3E1ECD3C">
      <w:pPr>
        <w:spacing w:before="160" w:after="40"/>
        <w:rPr>
          <w:rFonts w:hint="default" w:asciiTheme="majorAscii" w:hAnsiTheme="majorAscii"/>
          <w:sz w:val="28"/>
          <w:szCs w:val="28"/>
        </w:rPr>
      </w:pPr>
      <w:r>
        <w:rPr>
          <w:rFonts w:hint="default" w:asciiTheme="majorAscii" w:hAnsiTheme="majorAscii"/>
          <w:b/>
          <w:sz w:val="28"/>
          <w:szCs w:val="28"/>
        </w:rPr>
        <w:t>Task 2 - Client</w:t>
      </w:r>
    </w:p>
    <w:p w14:paraId="01674B3D">
      <w:pPr>
        <w:spacing w:after="40"/>
        <w:rPr>
          <w:rFonts w:hint="default" w:asciiTheme="majorAscii" w:hAnsiTheme="majorAscii"/>
          <w:sz w:val="28"/>
          <w:szCs w:val="28"/>
        </w:rPr>
      </w:pPr>
      <w:r>
        <w:rPr>
          <w:rFonts w:hint="default" w:asciiTheme="majorAscii" w:hAnsiTheme="majorAscii"/>
          <w:sz w:val="28"/>
          <w:szCs w:val="28"/>
        </w:rPr>
        <w:t>1. Import socket and pickle.</w:t>
      </w:r>
    </w:p>
    <w:p w14:paraId="6B49EDA5">
      <w:pPr>
        <w:spacing w:after="40"/>
        <w:rPr>
          <w:rFonts w:hint="default" w:asciiTheme="majorAscii" w:hAnsiTheme="majorAscii"/>
          <w:sz w:val="28"/>
          <w:szCs w:val="28"/>
        </w:rPr>
      </w:pPr>
      <w:r>
        <w:rPr>
          <w:rFonts w:hint="default" w:asciiTheme="majorAscii" w:hAnsiTheme="majorAscii"/>
          <w:sz w:val="28"/>
          <w:szCs w:val="28"/>
        </w:rPr>
        <w:t>2. Define the class DataObject with the attributes name and values.</w:t>
      </w:r>
    </w:p>
    <w:p w14:paraId="45D86865">
      <w:pPr>
        <w:spacing w:after="40"/>
        <w:rPr>
          <w:rFonts w:hint="default" w:asciiTheme="majorAscii" w:hAnsiTheme="majorAscii"/>
          <w:sz w:val="28"/>
          <w:szCs w:val="28"/>
        </w:rPr>
      </w:pPr>
      <w:r>
        <w:rPr>
          <w:rFonts w:hint="default" w:asciiTheme="majorAscii" w:hAnsiTheme="majorAscii"/>
          <w:sz w:val="28"/>
          <w:szCs w:val="28"/>
        </w:rPr>
        <w:t>3. Create an object of DataObject, for example DataObject("Student", [10, 20, 30, 40]).</w:t>
      </w:r>
    </w:p>
    <w:p w14:paraId="6F75E4BE">
      <w:pPr>
        <w:spacing w:after="40"/>
        <w:rPr>
          <w:rFonts w:hint="default" w:asciiTheme="majorAscii" w:hAnsiTheme="majorAscii"/>
          <w:sz w:val="28"/>
          <w:szCs w:val="28"/>
        </w:rPr>
      </w:pPr>
      <w:r>
        <w:rPr>
          <w:rFonts w:hint="default" w:asciiTheme="majorAscii" w:hAnsiTheme="majorAscii"/>
          <w:sz w:val="28"/>
          <w:szCs w:val="28"/>
        </w:rPr>
        <w:t>4. Serialize (marshal) the object into a byte stream using pickle.dumps().</w:t>
      </w:r>
    </w:p>
    <w:p w14:paraId="65853CF4">
      <w:pPr>
        <w:spacing w:after="40"/>
        <w:rPr>
          <w:rFonts w:hint="default" w:asciiTheme="majorAscii" w:hAnsiTheme="majorAscii"/>
          <w:sz w:val="28"/>
          <w:szCs w:val="28"/>
        </w:rPr>
      </w:pPr>
      <w:r>
        <w:rPr>
          <w:rFonts w:hint="default" w:asciiTheme="majorAscii" w:hAnsiTheme="majorAscii"/>
          <w:sz w:val="28"/>
          <w:szCs w:val="28"/>
        </w:rPr>
        <w:t>5. Create a TCP socket and connect to the server at ("localhost", 5001).</w:t>
      </w:r>
    </w:p>
    <w:p w14:paraId="7BA3925D">
      <w:pPr>
        <w:spacing w:after="40"/>
        <w:rPr>
          <w:rFonts w:hint="default" w:asciiTheme="majorAscii" w:hAnsiTheme="majorAscii"/>
          <w:sz w:val="28"/>
          <w:szCs w:val="28"/>
        </w:rPr>
      </w:pPr>
      <w:r>
        <w:rPr>
          <w:rFonts w:hint="default" w:asciiTheme="majorAscii" w:hAnsiTheme="majorAscii"/>
          <w:sz w:val="28"/>
          <w:szCs w:val="28"/>
        </w:rPr>
        <w:t>6. Send the serialized bytes to the server.</w:t>
      </w:r>
    </w:p>
    <w:p w14:paraId="503CE1C3">
      <w:pPr>
        <w:spacing w:after="40"/>
        <w:rPr>
          <w:rFonts w:hint="default" w:asciiTheme="majorAscii" w:hAnsiTheme="majorAscii"/>
          <w:sz w:val="28"/>
          <w:szCs w:val="28"/>
        </w:rPr>
      </w:pPr>
      <w:r>
        <w:rPr>
          <w:rFonts w:hint="default" w:asciiTheme="majorAscii" w:hAnsiTheme="majorAscii"/>
          <w:sz w:val="28"/>
          <w:szCs w:val="28"/>
        </w:rPr>
        <w:t>7. Receive the reply from the server, decode it and display it.</w:t>
      </w:r>
    </w:p>
    <w:p w14:paraId="4853FF33">
      <w:pPr>
        <w:spacing w:after="40"/>
        <w:rPr>
          <w:rFonts w:hint="default" w:asciiTheme="majorAscii" w:hAnsiTheme="majorAscii"/>
          <w:sz w:val="28"/>
          <w:szCs w:val="28"/>
        </w:rPr>
      </w:pPr>
      <w:r>
        <w:rPr>
          <w:rFonts w:hint="default" w:asciiTheme="majorAscii" w:hAnsiTheme="majorAscii"/>
          <w:sz w:val="28"/>
          <w:szCs w:val="28"/>
        </w:rPr>
        <w:t>8. Close the socket.</w:t>
      </w:r>
    </w:p>
    <w:p w14:paraId="7AF10C41">
      <w:pPr>
        <w:spacing w:before="160" w:after="40"/>
        <w:rPr>
          <w:rFonts w:hint="default" w:asciiTheme="majorAscii" w:hAnsiTheme="majorAscii"/>
          <w:sz w:val="28"/>
          <w:szCs w:val="28"/>
        </w:rPr>
      </w:pPr>
      <w:r>
        <w:rPr>
          <w:rFonts w:hint="default" w:asciiTheme="majorAscii" w:hAnsiTheme="majorAscii"/>
          <w:b/>
          <w:sz w:val="28"/>
          <w:szCs w:val="28"/>
        </w:rPr>
        <w:t>Task 2 - Server</w:t>
      </w:r>
    </w:p>
    <w:p w14:paraId="044A0C0B">
      <w:pPr>
        <w:spacing w:after="40"/>
        <w:rPr>
          <w:rFonts w:hint="default" w:asciiTheme="majorAscii" w:hAnsiTheme="majorAscii"/>
          <w:sz w:val="28"/>
          <w:szCs w:val="28"/>
        </w:rPr>
      </w:pPr>
      <w:r>
        <w:rPr>
          <w:rFonts w:hint="default" w:asciiTheme="majorAscii" w:hAnsiTheme="majorAscii"/>
          <w:sz w:val="28"/>
          <w:szCs w:val="28"/>
        </w:rPr>
        <w:t>1. Import socket and pickle.</w:t>
      </w:r>
    </w:p>
    <w:p w14:paraId="7C1BDA52">
      <w:pPr>
        <w:spacing w:after="40"/>
        <w:rPr>
          <w:rFonts w:hint="default" w:asciiTheme="majorAscii" w:hAnsiTheme="majorAscii"/>
          <w:sz w:val="28"/>
          <w:szCs w:val="28"/>
        </w:rPr>
      </w:pPr>
      <w:r>
        <w:rPr>
          <w:rFonts w:hint="default" w:asciiTheme="majorAscii" w:hAnsiTheme="majorAscii"/>
          <w:sz w:val="28"/>
          <w:szCs w:val="28"/>
        </w:rPr>
        <w:t>2. Define the same DataObject class, because pickle needs the class definition to rebuild theobject.</w:t>
      </w:r>
    </w:p>
    <w:p w14:paraId="6DBD88B3">
      <w:pPr>
        <w:spacing w:after="40"/>
        <w:rPr>
          <w:rFonts w:hint="default" w:asciiTheme="majorAscii" w:hAnsiTheme="majorAscii"/>
          <w:sz w:val="28"/>
          <w:szCs w:val="28"/>
        </w:rPr>
      </w:pPr>
      <w:r>
        <w:rPr>
          <w:rFonts w:hint="default" w:asciiTheme="majorAscii" w:hAnsiTheme="majorAscii"/>
          <w:sz w:val="28"/>
          <w:szCs w:val="28"/>
        </w:rPr>
        <w:t>3. Create a TCP socket, bind it to ("localhost", 5001) and listen for a client.</w:t>
      </w:r>
    </w:p>
    <w:p w14:paraId="5078D8DB">
      <w:pPr>
        <w:spacing w:after="40"/>
        <w:rPr>
          <w:rFonts w:hint="default" w:asciiTheme="majorAscii" w:hAnsiTheme="majorAscii"/>
          <w:sz w:val="28"/>
          <w:szCs w:val="28"/>
        </w:rPr>
      </w:pPr>
      <w:r>
        <w:rPr>
          <w:rFonts w:hint="default" w:asciiTheme="majorAscii" w:hAnsiTheme="majorAscii"/>
          <w:sz w:val="28"/>
          <w:szCs w:val="28"/>
        </w:rPr>
        <w:t>4. Accept the connection and receive the byte stream using recv(4096).</w:t>
      </w:r>
    </w:p>
    <w:p w14:paraId="4CC7E139">
      <w:pPr>
        <w:spacing w:after="40"/>
        <w:rPr>
          <w:rFonts w:hint="default" w:asciiTheme="majorAscii" w:hAnsiTheme="majorAscii"/>
          <w:sz w:val="28"/>
          <w:szCs w:val="28"/>
        </w:rPr>
      </w:pPr>
      <w:r>
        <w:rPr>
          <w:rFonts w:hint="default" w:asciiTheme="majorAscii" w:hAnsiTheme="majorAscii"/>
          <w:sz w:val="28"/>
          <w:szCs w:val="28"/>
        </w:rPr>
        <w:t>5. Deserialize (unmarshal) the byte stream back into an object using pickle.loads().</w:t>
      </w:r>
    </w:p>
    <w:p w14:paraId="549C0813">
      <w:pPr>
        <w:spacing w:after="40"/>
        <w:rPr>
          <w:rFonts w:hint="default" w:asciiTheme="majorAscii" w:hAnsiTheme="majorAscii"/>
          <w:sz w:val="28"/>
          <w:szCs w:val="28"/>
        </w:rPr>
      </w:pPr>
      <w:r>
        <w:rPr>
          <w:rFonts w:hint="default" w:asciiTheme="majorAscii" w:hAnsiTheme="majorAscii"/>
          <w:sz w:val="28"/>
          <w:szCs w:val="28"/>
        </w:rPr>
        <w:t>6. Print the name and values attributes of the received object.</w:t>
      </w:r>
    </w:p>
    <w:p w14:paraId="66DFBC06">
      <w:pPr>
        <w:spacing w:after="40"/>
        <w:rPr>
          <w:rFonts w:hint="default" w:asciiTheme="majorAscii" w:hAnsiTheme="majorAscii"/>
          <w:sz w:val="28"/>
          <w:szCs w:val="28"/>
        </w:rPr>
      </w:pPr>
      <w:r>
        <w:rPr>
          <w:rFonts w:hint="default" w:asciiTheme="majorAscii" w:hAnsiTheme="majorAscii"/>
          <w:sz w:val="28"/>
          <w:szCs w:val="28"/>
        </w:rPr>
        <w:t>7. Compute the sum of the values list.</w:t>
      </w:r>
    </w:p>
    <w:p w14:paraId="2C3F8DC2">
      <w:pPr>
        <w:spacing w:after="40"/>
        <w:rPr>
          <w:rFonts w:hint="default" w:asciiTheme="majorAscii" w:hAnsiTheme="majorAscii"/>
          <w:sz w:val="28"/>
          <w:szCs w:val="28"/>
        </w:rPr>
      </w:pPr>
      <w:r>
        <w:rPr>
          <w:rFonts w:hint="default" w:asciiTheme="majorAscii" w:hAnsiTheme="majorAscii"/>
          <w:sz w:val="28"/>
          <w:szCs w:val="28"/>
        </w:rPr>
        <w:t>8. Build the response string "Sum of values = &lt;total&gt;", encode it and send it to the client.</w:t>
      </w:r>
    </w:p>
    <w:p w14:paraId="7A7EDFDB">
      <w:pPr>
        <w:spacing w:after="40"/>
        <w:rPr>
          <w:rFonts w:hint="default" w:asciiTheme="majorAscii" w:hAnsiTheme="majorAscii"/>
          <w:sz w:val="28"/>
          <w:szCs w:val="28"/>
        </w:rPr>
      </w:pPr>
      <w:r>
        <w:rPr>
          <w:rFonts w:hint="default" w:asciiTheme="majorAscii" w:hAnsiTheme="majorAscii"/>
          <w:sz w:val="28"/>
          <w:szCs w:val="28"/>
        </w:rPr>
        <w:t>9. Close the client socket and the server socket.</w:t>
      </w:r>
    </w:p>
    <w:p w14:paraId="72F828CC">
      <w:pPr>
        <w:spacing w:after="40"/>
        <w:rPr>
          <w:rFonts w:hint="default" w:asciiTheme="majorAscii" w:hAnsiTheme="majorAscii"/>
          <w:sz w:val="28"/>
          <w:szCs w:val="28"/>
        </w:rPr>
      </w:pPr>
    </w:p>
    <w:p w14:paraId="48F2C74B">
      <w:pPr>
        <w:spacing w:before="200" w:after="80"/>
        <w:rPr>
          <w:rFonts w:hint="default" w:asciiTheme="majorAscii" w:hAnsiTheme="majorAscii"/>
          <w:sz w:val="28"/>
          <w:szCs w:val="28"/>
        </w:rPr>
      </w:pPr>
      <w:r>
        <w:rPr>
          <w:rFonts w:hint="default" w:asciiTheme="majorAscii" w:hAnsiTheme="majorAscii"/>
          <w:b/>
          <w:sz w:val="28"/>
          <w:szCs w:val="28"/>
          <w:u w:val="none"/>
        </w:rPr>
        <w:t>CODE</w:t>
      </w:r>
    </w:p>
    <w:p w14:paraId="66C47452">
      <w:pPr>
        <w:spacing w:before="160" w:after="40"/>
        <w:rPr>
          <w:rFonts w:hint="default" w:asciiTheme="majorAscii" w:hAnsiTheme="majorAscii"/>
          <w:sz w:val="28"/>
          <w:szCs w:val="28"/>
        </w:rPr>
      </w:pPr>
      <w:r>
        <w:rPr>
          <w:rFonts w:hint="default" w:asciiTheme="majorAscii" w:hAnsiTheme="majorAscii"/>
          <w:b/>
          <w:sz w:val="28"/>
          <w:szCs w:val="28"/>
        </w:rPr>
        <w:t>Task 1 - Basic Client-Server Communication</w:t>
      </w:r>
    </w:p>
    <w:p w14:paraId="6B2DD8D8">
      <w:pPr>
        <w:spacing w:before="160" w:after="40"/>
        <w:rPr>
          <w:rFonts w:hint="default" w:asciiTheme="majorAscii" w:hAnsiTheme="majorAscii"/>
          <w:b/>
          <w:sz w:val="28"/>
          <w:szCs w:val="28"/>
        </w:rPr>
      </w:pPr>
      <w:r>
        <w:rPr>
          <w:rFonts w:hint="default" w:asciiTheme="majorAscii" w:hAnsiTheme="majorAscii"/>
          <w:b/>
          <w:sz w:val="28"/>
          <w:szCs w:val="28"/>
        </w:rPr>
        <w:t>server.py</w:t>
      </w:r>
    </w:p>
    <w:p w14:paraId="325B7FF9">
      <w:pPr>
        <w:spacing w:before="160" w:after="40"/>
        <w:rPr>
          <w:rFonts w:hint="default" w:asciiTheme="majorAscii" w:hAnsiTheme="majorAscii"/>
          <w:b w:val="0"/>
          <w:bCs/>
          <w:sz w:val="28"/>
          <w:szCs w:val="28"/>
          <w:lang w:val="en-US"/>
        </w:rPr>
      </w:pPr>
      <w:r>
        <w:rPr>
          <w:rFonts w:hint="default" w:asciiTheme="majorAscii" w:hAnsiTheme="majorAscii"/>
          <w:b w:val="0"/>
          <w:bCs/>
          <w:sz w:val="28"/>
          <w:szCs w:val="28"/>
          <w:lang w:val="en-US"/>
        </w:rPr>
        <w:t>import socket</w:t>
      </w:r>
    </w:p>
    <w:p w14:paraId="47B5257B">
      <w:pPr>
        <w:spacing w:before="160" w:after="40"/>
        <w:rPr>
          <w:rFonts w:hint="default" w:asciiTheme="majorAscii" w:hAnsiTheme="majorAscii"/>
          <w:b w:val="0"/>
          <w:bCs/>
          <w:sz w:val="28"/>
          <w:szCs w:val="28"/>
          <w:lang w:val="en-US"/>
        </w:rPr>
      </w:pPr>
      <w:r>
        <w:rPr>
          <w:rFonts w:hint="default" w:asciiTheme="majorAscii" w:hAnsiTheme="majorAscii"/>
          <w:b w:val="0"/>
          <w:bCs/>
          <w:sz w:val="28"/>
          <w:szCs w:val="28"/>
          <w:lang w:val="en-US"/>
        </w:rPr>
        <w:t>server = socket.socket(socket.AF_INET, socket.SOCK_STREAM)</w:t>
      </w:r>
    </w:p>
    <w:p w14:paraId="3CD2AA19">
      <w:pPr>
        <w:spacing w:before="160" w:after="40"/>
        <w:rPr>
          <w:rFonts w:hint="default" w:asciiTheme="majorAscii" w:hAnsiTheme="majorAscii"/>
          <w:b w:val="0"/>
          <w:bCs/>
          <w:sz w:val="28"/>
          <w:szCs w:val="28"/>
          <w:lang w:val="en-US"/>
        </w:rPr>
      </w:pPr>
    </w:p>
    <w:p w14:paraId="1D29790C">
      <w:pPr>
        <w:spacing w:before="160" w:after="40"/>
        <w:rPr>
          <w:rFonts w:hint="default" w:asciiTheme="majorAscii" w:hAnsiTheme="majorAscii"/>
          <w:b w:val="0"/>
          <w:bCs/>
          <w:sz w:val="28"/>
          <w:szCs w:val="28"/>
          <w:lang w:val="en-US"/>
        </w:rPr>
      </w:pPr>
      <w:r>
        <w:rPr>
          <w:rFonts w:hint="default" w:asciiTheme="majorAscii" w:hAnsiTheme="majorAscii"/>
          <w:b w:val="0"/>
          <w:bCs/>
          <w:sz w:val="28"/>
          <w:szCs w:val="28"/>
          <w:lang w:val="en-US"/>
        </w:rPr>
        <w:t>server.bind(("localhost", 5000))</w:t>
      </w:r>
    </w:p>
    <w:p w14:paraId="6F57A4A9">
      <w:pPr>
        <w:spacing w:before="160" w:after="40"/>
        <w:rPr>
          <w:rFonts w:hint="default" w:asciiTheme="majorAscii" w:hAnsiTheme="majorAscii"/>
          <w:b w:val="0"/>
          <w:bCs/>
          <w:sz w:val="28"/>
          <w:szCs w:val="28"/>
          <w:lang w:val="en-US"/>
        </w:rPr>
      </w:pPr>
      <w:r>
        <w:rPr>
          <w:rFonts w:hint="default" w:asciiTheme="majorAscii" w:hAnsiTheme="majorAscii"/>
          <w:b w:val="0"/>
          <w:bCs/>
          <w:sz w:val="28"/>
          <w:szCs w:val="28"/>
          <w:lang w:val="en-US"/>
        </w:rPr>
        <w:t>server.listen(1)</w:t>
      </w:r>
    </w:p>
    <w:p w14:paraId="6440419F">
      <w:pPr>
        <w:spacing w:before="160" w:after="40"/>
        <w:rPr>
          <w:rFonts w:hint="default" w:asciiTheme="majorAscii" w:hAnsiTheme="majorAscii"/>
          <w:b w:val="0"/>
          <w:bCs/>
          <w:sz w:val="28"/>
          <w:szCs w:val="28"/>
          <w:lang w:val="en-US"/>
        </w:rPr>
      </w:pPr>
    </w:p>
    <w:p w14:paraId="13450E3A">
      <w:pPr>
        <w:spacing w:before="160" w:after="40"/>
        <w:rPr>
          <w:rFonts w:hint="default" w:asciiTheme="majorAscii" w:hAnsiTheme="majorAscii"/>
          <w:b w:val="0"/>
          <w:bCs/>
          <w:sz w:val="28"/>
          <w:szCs w:val="28"/>
          <w:lang w:val="en-US"/>
        </w:rPr>
      </w:pPr>
      <w:r>
        <w:rPr>
          <w:rFonts w:hint="default" w:asciiTheme="majorAscii" w:hAnsiTheme="majorAscii"/>
          <w:b w:val="0"/>
          <w:bCs/>
          <w:sz w:val="28"/>
          <w:szCs w:val="28"/>
          <w:lang w:val="en-US"/>
        </w:rPr>
        <w:t>print("Server is waiting for connection...")</w:t>
      </w:r>
    </w:p>
    <w:p w14:paraId="537C5B72">
      <w:pPr>
        <w:spacing w:before="160" w:after="40"/>
        <w:rPr>
          <w:rFonts w:hint="default" w:asciiTheme="majorAscii" w:hAnsiTheme="majorAscii"/>
          <w:b w:val="0"/>
          <w:bCs/>
          <w:sz w:val="28"/>
          <w:szCs w:val="28"/>
          <w:lang w:val="en-US"/>
        </w:rPr>
      </w:pPr>
    </w:p>
    <w:p w14:paraId="1B8A1F22">
      <w:pPr>
        <w:spacing w:before="160" w:after="40"/>
        <w:rPr>
          <w:rFonts w:hint="default" w:asciiTheme="majorAscii" w:hAnsiTheme="majorAscii"/>
          <w:b w:val="0"/>
          <w:bCs/>
          <w:sz w:val="28"/>
          <w:szCs w:val="28"/>
          <w:lang w:val="en-US"/>
        </w:rPr>
      </w:pPr>
      <w:r>
        <w:rPr>
          <w:rFonts w:hint="default" w:asciiTheme="majorAscii" w:hAnsiTheme="majorAscii"/>
          <w:b w:val="0"/>
          <w:bCs/>
          <w:sz w:val="28"/>
          <w:szCs w:val="28"/>
          <w:lang w:val="en-US"/>
        </w:rPr>
        <w:t>client, address = server.accept()</w:t>
      </w:r>
    </w:p>
    <w:p w14:paraId="64BDD87A">
      <w:pPr>
        <w:spacing w:before="160" w:after="40"/>
        <w:rPr>
          <w:rFonts w:hint="default" w:asciiTheme="majorAscii" w:hAnsiTheme="majorAscii"/>
          <w:b w:val="0"/>
          <w:bCs/>
          <w:sz w:val="28"/>
          <w:szCs w:val="28"/>
          <w:lang w:val="en-US"/>
        </w:rPr>
      </w:pPr>
      <w:r>
        <w:rPr>
          <w:rFonts w:hint="default" w:asciiTheme="majorAscii" w:hAnsiTheme="majorAscii"/>
          <w:b w:val="0"/>
          <w:bCs/>
          <w:sz w:val="28"/>
          <w:szCs w:val="28"/>
          <w:lang w:val="en-US"/>
        </w:rPr>
        <w:t>print("Connected to:", address)</w:t>
      </w:r>
    </w:p>
    <w:p w14:paraId="590C35B6">
      <w:pPr>
        <w:spacing w:before="160" w:after="40"/>
        <w:rPr>
          <w:rFonts w:hint="default" w:asciiTheme="majorAscii" w:hAnsiTheme="majorAscii"/>
          <w:b w:val="0"/>
          <w:bCs/>
          <w:sz w:val="28"/>
          <w:szCs w:val="28"/>
          <w:lang w:val="en-US"/>
        </w:rPr>
      </w:pPr>
    </w:p>
    <w:p w14:paraId="06202FCE">
      <w:pPr>
        <w:spacing w:before="160" w:after="40"/>
        <w:rPr>
          <w:rFonts w:hint="default" w:asciiTheme="majorAscii" w:hAnsiTheme="majorAscii"/>
          <w:b w:val="0"/>
          <w:bCs/>
          <w:sz w:val="28"/>
          <w:szCs w:val="28"/>
          <w:lang w:val="en-US"/>
        </w:rPr>
      </w:pPr>
      <w:r>
        <w:rPr>
          <w:rFonts w:hint="default" w:asciiTheme="majorAscii" w:hAnsiTheme="majorAscii"/>
          <w:b w:val="0"/>
          <w:bCs/>
          <w:sz w:val="28"/>
          <w:szCs w:val="28"/>
          <w:lang w:val="en-US"/>
        </w:rPr>
        <w:t>message = client.recv(1024).decode()</w:t>
      </w:r>
    </w:p>
    <w:p w14:paraId="18BC51D9">
      <w:pPr>
        <w:spacing w:before="160" w:after="40"/>
        <w:rPr>
          <w:rFonts w:hint="default" w:asciiTheme="majorAscii" w:hAnsiTheme="majorAscii"/>
          <w:b w:val="0"/>
          <w:bCs/>
          <w:sz w:val="28"/>
          <w:szCs w:val="28"/>
          <w:lang w:val="en-US"/>
        </w:rPr>
      </w:pPr>
      <w:r>
        <w:rPr>
          <w:rFonts w:hint="default" w:asciiTheme="majorAscii" w:hAnsiTheme="majorAscii"/>
          <w:b w:val="0"/>
          <w:bCs/>
          <w:sz w:val="28"/>
          <w:szCs w:val="28"/>
          <w:lang w:val="en-US"/>
        </w:rPr>
        <w:t>print("Received:", message)</w:t>
      </w:r>
    </w:p>
    <w:p w14:paraId="0E22B26B">
      <w:pPr>
        <w:spacing w:before="160" w:after="40"/>
        <w:rPr>
          <w:rFonts w:hint="default" w:asciiTheme="majorAscii" w:hAnsiTheme="majorAscii"/>
          <w:b w:val="0"/>
          <w:bCs/>
          <w:sz w:val="28"/>
          <w:szCs w:val="28"/>
          <w:lang w:val="en-US"/>
        </w:rPr>
      </w:pPr>
    </w:p>
    <w:p w14:paraId="2021FECB">
      <w:pPr>
        <w:spacing w:before="160" w:after="40"/>
        <w:rPr>
          <w:rFonts w:hint="default" w:asciiTheme="majorAscii" w:hAnsiTheme="majorAscii"/>
          <w:b w:val="0"/>
          <w:bCs/>
          <w:sz w:val="28"/>
          <w:szCs w:val="28"/>
          <w:lang w:val="en-US"/>
        </w:rPr>
      </w:pPr>
      <w:r>
        <w:rPr>
          <w:rFonts w:hint="default" w:asciiTheme="majorAscii" w:hAnsiTheme="majorAscii"/>
          <w:b w:val="0"/>
          <w:bCs/>
          <w:sz w:val="28"/>
          <w:szCs w:val="28"/>
          <w:lang w:val="en-US"/>
        </w:rPr>
        <w:t>numbers = list(map(int, message.split()))</w:t>
      </w:r>
    </w:p>
    <w:p w14:paraId="08970575">
      <w:pPr>
        <w:spacing w:before="160" w:after="40"/>
        <w:rPr>
          <w:rFonts w:hint="default" w:asciiTheme="majorAscii" w:hAnsiTheme="majorAscii"/>
          <w:b w:val="0"/>
          <w:bCs/>
          <w:sz w:val="28"/>
          <w:szCs w:val="28"/>
          <w:lang w:val="en-US"/>
        </w:rPr>
      </w:pPr>
    </w:p>
    <w:p w14:paraId="538ED8A8">
      <w:pPr>
        <w:spacing w:before="160" w:after="40"/>
        <w:rPr>
          <w:rFonts w:hint="default" w:asciiTheme="majorAscii" w:hAnsiTheme="majorAscii"/>
          <w:b w:val="0"/>
          <w:bCs/>
          <w:sz w:val="28"/>
          <w:szCs w:val="28"/>
          <w:lang w:val="en-US"/>
        </w:rPr>
      </w:pPr>
      <w:r>
        <w:rPr>
          <w:rFonts w:hint="default" w:asciiTheme="majorAscii" w:hAnsiTheme="majorAscii"/>
          <w:b w:val="0"/>
          <w:bCs/>
          <w:sz w:val="28"/>
          <w:szCs w:val="28"/>
          <w:lang w:val="en-US"/>
        </w:rPr>
        <w:t>total = sum(numbers)</w:t>
      </w:r>
    </w:p>
    <w:p w14:paraId="7BFEE5C9">
      <w:pPr>
        <w:spacing w:before="160" w:after="40"/>
        <w:rPr>
          <w:rFonts w:hint="default" w:asciiTheme="majorAscii" w:hAnsiTheme="majorAscii"/>
          <w:b w:val="0"/>
          <w:bCs/>
          <w:sz w:val="28"/>
          <w:szCs w:val="28"/>
          <w:lang w:val="en-US"/>
        </w:rPr>
      </w:pPr>
      <w:r>
        <w:rPr>
          <w:rFonts w:hint="default" w:asciiTheme="majorAscii" w:hAnsiTheme="majorAscii"/>
          <w:b w:val="0"/>
          <w:bCs/>
          <w:sz w:val="28"/>
          <w:szCs w:val="28"/>
          <w:lang w:val="en-US"/>
        </w:rPr>
        <w:t>client.send(str(total).encode())</w:t>
      </w:r>
    </w:p>
    <w:p w14:paraId="460C4056">
      <w:pPr>
        <w:spacing w:before="160" w:after="40"/>
        <w:rPr>
          <w:rFonts w:hint="default" w:asciiTheme="majorAscii" w:hAnsiTheme="majorAscii"/>
          <w:b w:val="0"/>
          <w:bCs/>
          <w:sz w:val="28"/>
          <w:szCs w:val="28"/>
          <w:lang w:val="en-US"/>
        </w:rPr>
      </w:pPr>
    </w:p>
    <w:p w14:paraId="411DC8DE">
      <w:pPr>
        <w:spacing w:before="160" w:after="40"/>
        <w:rPr>
          <w:rFonts w:hint="default" w:asciiTheme="majorAscii" w:hAnsiTheme="majorAscii"/>
          <w:b w:val="0"/>
          <w:bCs/>
          <w:sz w:val="28"/>
          <w:szCs w:val="28"/>
          <w:lang w:val="en-US"/>
        </w:rPr>
      </w:pPr>
      <w:r>
        <w:rPr>
          <w:rFonts w:hint="default" w:asciiTheme="majorAscii" w:hAnsiTheme="majorAscii"/>
          <w:b w:val="0"/>
          <w:bCs/>
          <w:sz w:val="28"/>
          <w:szCs w:val="28"/>
          <w:lang w:val="en-US"/>
        </w:rPr>
        <w:t>client.close()</w:t>
      </w:r>
    </w:p>
    <w:p w14:paraId="35F70490">
      <w:pPr>
        <w:spacing w:before="160" w:after="40"/>
        <w:rPr>
          <w:rFonts w:hint="default" w:asciiTheme="majorAscii" w:hAnsiTheme="majorAscii"/>
          <w:b w:val="0"/>
          <w:bCs/>
          <w:sz w:val="28"/>
          <w:szCs w:val="28"/>
          <w:lang w:val="en-US"/>
        </w:rPr>
      </w:pPr>
      <w:r>
        <w:rPr>
          <w:rFonts w:hint="default" w:asciiTheme="majorAscii" w:hAnsiTheme="majorAscii"/>
          <w:b w:val="0"/>
          <w:bCs/>
          <w:sz w:val="28"/>
          <w:szCs w:val="28"/>
          <w:lang w:val="en-US"/>
        </w:rPr>
        <w:t>server.close()</w:t>
      </w:r>
    </w:p>
    <w:p w14:paraId="58ACD4B3">
      <w:pPr>
        <w:spacing w:before="160" w:after="40"/>
        <w:rPr>
          <w:rFonts w:hint="default" w:asciiTheme="majorAscii" w:hAnsiTheme="majorAscii"/>
          <w:b/>
          <w:sz w:val="28"/>
          <w:szCs w:val="28"/>
        </w:rPr>
      </w:pPr>
    </w:p>
    <w:p w14:paraId="1632967E">
      <w:pPr>
        <w:spacing w:before="160" w:after="40"/>
        <w:rPr>
          <w:rFonts w:hint="default" w:asciiTheme="majorAscii" w:hAnsiTheme="majorAscii"/>
          <w:sz w:val="28"/>
          <w:szCs w:val="28"/>
        </w:rPr>
      </w:pPr>
      <w:r>
        <w:rPr>
          <w:rFonts w:hint="default" w:asciiTheme="majorAscii" w:hAnsiTheme="majorAscii"/>
          <w:b/>
          <w:sz w:val="28"/>
          <w:szCs w:val="28"/>
        </w:rPr>
        <w:t>client.py</w:t>
      </w:r>
    </w:p>
    <w:p w14:paraId="45D3436B">
      <w:pPr>
        <w:spacing w:after="0"/>
        <w:rPr>
          <w:rFonts w:hint="default" w:eastAsia="Consolas" w:asciiTheme="majorAscii" w:hAnsiTheme="majorAscii"/>
          <w:sz w:val="28"/>
          <w:szCs w:val="28"/>
        </w:rPr>
      </w:pPr>
      <w:r>
        <w:rPr>
          <w:rFonts w:hint="default" w:eastAsia="Consolas" w:asciiTheme="majorAscii" w:hAnsiTheme="majorAscii"/>
          <w:sz w:val="28"/>
          <w:szCs w:val="28"/>
        </w:rPr>
        <w:t>import socket</w:t>
      </w:r>
    </w:p>
    <w:p w14:paraId="6E6C2838">
      <w:pPr>
        <w:spacing w:after="0"/>
        <w:rPr>
          <w:rFonts w:hint="default" w:eastAsia="Consolas" w:asciiTheme="majorAscii" w:hAnsiTheme="majorAscii"/>
          <w:sz w:val="28"/>
          <w:szCs w:val="28"/>
        </w:rPr>
      </w:pPr>
    </w:p>
    <w:p w14:paraId="2E715A48">
      <w:pPr>
        <w:spacing w:after="0"/>
        <w:rPr>
          <w:rFonts w:hint="default" w:eastAsia="Consolas" w:asciiTheme="majorAscii" w:hAnsiTheme="majorAscii"/>
          <w:sz w:val="28"/>
          <w:szCs w:val="28"/>
        </w:rPr>
      </w:pPr>
      <w:r>
        <w:rPr>
          <w:rFonts w:hint="default" w:eastAsia="Consolas" w:asciiTheme="majorAscii" w:hAnsiTheme="majorAscii"/>
          <w:sz w:val="28"/>
          <w:szCs w:val="28"/>
        </w:rPr>
        <w:t>client = socket.socket(socket.AF_INET, socket.SOCK_STREAM)</w:t>
      </w:r>
    </w:p>
    <w:p w14:paraId="68A439A5">
      <w:pPr>
        <w:spacing w:after="0"/>
        <w:rPr>
          <w:rFonts w:hint="default" w:eastAsia="Consolas" w:asciiTheme="majorAscii" w:hAnsiTheme="majorAscii"/>
          <w:sz w:val="28"/>
          <w:szCs w:val="28"/>
        </w:rPr>
      </w:pPr>
      <w:r>
        <w:rPr>
          <w:rFonts w:hint="default" w:eastAsia="Consolas" w:asciiTheme="majorAscii" w:hAnsiTheme="majorAscii"/>
          <w:sz w:val="28"/>
          <w:szCs w:val="28"/>
        </w:rPr>
        <w:t>client.connect(("localhost", 5000))</w:t>
      </w:r>
    </w:p>
    <w:p w14:paraId="78BC5424">
      <w:pPr>
        <w:spacing w:after="0"/>
        <w:rPr>
          <w:rFonts w:hint="default" w:eastAsia="Consolas" w:asciiTheme="majorAscii" w:hAnsiTheme="majorAscii"/>
          <w:sz w:val="28"/>
          <w:szCs w:val="28"/>
        </w:rPr>
      </w:pPr>
    </w:p>
    <w:p w14:paraId="2161C24B">
      <w:pPr>
        <w:spacing w:after="0"/>
        <w:rPr>
          <w:rFonts w:hint="default" w:eastAsia="Consolas" w:asciiTheme="majorAscii" w:hAnsiTheme="majorAscii"/>
          <w:sz w:val="28"/>
          <w:szCs w:val="28"/>
        </w:rPr>
      </w:pPr>
      <w:r>
        <w:rPr>
          <w:rFonts w:hint="default" w:eastAsia="Consolas" w:asciiTheme="majorAscii" w:hAnsiTheme="majorAscii"/>
          <w:sz w:val="28"/>
          <w:szCs w:val="28"/>
        </w:rPr>
        <w:t>message = input("Enter numbers separated by space: ")</w:t>
      </w:r>
    </w:p>
    <w:p w14:paraId="69A2DD8F">
      <w:pPr>
        <w:spacing w:after="0"/>
        <w:rPr>
          <w:rFonts w:hint="default" w:eastAsia="Consolas" w:asciiTheme="majorAscii" w:hAnsiTheme="majorAscii"/>
          <w:sz w:val="28"/>
          <w:szCs w:val="28"/>
        </w:rPr>
      </w:pPr>
    </w:p>
    <w:p w14:paraId="618AF591">
      <w:pPr>
        <w:spacing w:after="0"/>
        <w:rPr>
          <w:rFonts w:hint="default" w:eastAsia="Consolas" w:asciiTheme="majorAscii" w:hAnsiTheme="majorAscii"/>
          <w:sz w:val="28"/>
          <w:szCs w:val="28"/>
        </w:rPr>
      </w:pPr>
      <w:r>
        <w:rPr>
          <w:rFonts w:hint="default" w:eastAsia="Consolas" w:asciiTheme="majorAscii" w:hAnsiTheme="majorAscii"/>
          <w:sz w:val="28"/>
          <w:szCs w:val="28"/>
        </w:rPr>
        <w:t>client.send(message.encode())</w:t>
      </w:r>
    </w:p>
    <w:p w14:paraId="7AFBB296">
      <w:pPr>
        <w:spacing w:after="0"/>
        <w:rPr>
          <w:rFonts w:hint="default" w:eastAsia="Consolas" w:asciiTheme="majorAscii" w:hAnsiTheme="majorAscii"/>
          <w:sz w:val="28"/>
          <w:szCs w:val="28"/>
        </w:rPr>
      </w:pPr>
      <w:r>
        <w:rPr>
          <w:rFonts w:hint="default" w:eastAsia="Consolas" w:asciiTheme="majorAscii" w:hAnsiTheme="majorAscii"/>
          <w:sz w:val="28"/>
          <w:szCs w:val="28"/>
        </w:rPr>
        <w:t>result = client.recv(1024).decode()</w:t>
      </w:r>
    </w:p>
    <w:p w14:paraId="258C37B2">
      <w:pPr>
        <w:spacing w:after="0"/>
        <w:rPr>
          <w:rFonts w:hint="default" w:eastAsia="Consolas" w:asciiTheme="majorAscii" w:hAnsiTheme="majorAscii"/>
          <w:sz w:val="28"/>
          <w:szCs w:val="28"/>
        </w:rPr>
      </w:pPr>
    </w:p>
    <w:p w14:paraId="7326AADE">
      <w:pPr>
        <w:spacing w:after="0"/>
        <w:rPr>
          <w:rFonts w:hint="default" w:eastAsia="Consolas" w:asciiTheme="majorAscii" w:hAnsiTheme="majorAscii"/>
          <w:sz w:val="28"/>
          <w:szCs w:val="28"/>
        </w:rPr>
      </w:pPr>
      <w:r>
        <w:rPr>
          <w:rFonts w:hint="default" w:eastAsia="Consolas" w:asciiTheme="majorAscii" w:hAnsiTheme="majorAscii"/>
          <w:sz w:val="28"/>
          <w:szCs w:val="28"/>
        </w:rPr>
        <w:t>print("Sum from server:", result)</w:t>
      </w:r>
    </w:p>
    <w:p w14:paraId="732A1BA3">
      <w:pPr>
        <w:spacing w:after="0"/>
        <w:rPr>
          <w:rFonts w:hint="default" w:eastAsia="Consolas" w:asciiTheme="majorAscii" w:hAnsiTheme="majorAscii"/>
          <w:sz w:val="28"/>
          <w:szCs w:val="28"/>
        </w:rPr>
      </w:pPr>
    </w:p>
    <w:p w14:paraId="04B74A8B">
      <w:pPr>
        <w:spacing w:after="0"/>
        <w:rPr>
          <w:rFonts w:hint="default" w:eastAsia="Consolas" w:asciiTheme="majorAscii" w:hAnsiTheme="majorAscii"/>
          <w:sz w:val="28"/>
          <w:szCs w:val="28"/>
        </w:rPr>
      </w:pPr>
      <w:r>
        <w:rPr>
          <w:rFonts w:hint="default" w:eastAsia="Consolas" w:asciiTheme="majorAscii" w:hAnsiTheme="majorAscii"/>
          <w:sz w:val="28"/>
          <w:szCs w:val="28"/>
        </w:rPr>
        <w:t>client.close()</w:t>
      </w:r>
    </w:p>
    <w:p w14:paraId="5061ADFA">
      <w:pPr>
        <w:spacing w:after="0"/>
        <w:rPr>
          <w:rFonts w:hint="default" w:eastAsia="Consolas" w:asciiTheme="majorAscii" w:hAnsiTheme="majorAscii"/>
          <w:sz w:val="28"/>
          <w:szCs w:val="28"/>
        </w:rPr>
      </w:pPr>
    </w:p>
    <w:p w14:paraId="0D3C3C53">
      <w:pPr>
        <w:spacing w:before="160" w:after="40"/>
        <w:rPr>
          <w:rFonts w:hint="default" w:asciiTheme="majorAscii" w:hAnsiTheme="majorAscii"/>
          <w:sz w:val="28"/>
          <w:szCs w:val="28"/>
        </w:rPr>
      </w:pPr>
      <w:r>
        <w:rPr>
          <w:rFonts w:hint="default" w:asciiTheme="majorAscii" w:hAnsiTheme="majorAscii"/>
          <w:b/>
          <w:sz w:val="28"/>
          <w:szCs w:val="28"/>
        </w:rPr>
        <w:t>Task 2 - Communication using Object Serialization (pickle)</w:t>
      </w:r>
    </w:p>
    <w:p w14:paraId="6932F5B5">
      <w:pPr>
        <w:spacing w:before="160" w:after="40"/>
        <w:rPr>
          <w:rFonts w:hint="default" w:asciiTheme="majorAscii" w:hAnsiTheme="majorAscii"/>
          <w:sz w:val="28"/>
          <w:szCs w:val="28"/>
        </w:rPr>
      </w:pPr>
      <w:r>
        <w:rPr>
          <w:rFonts w:hint="default" w:asciiTheme="majorAscii" w:hAnsiTheme="majorAscii"/>
          <w:b/>
          <w:sz w:val="28"/>
          <w:szCs w:val="28"/>
        </w:rPr>
        <w:t>server_pickle.py</w:t>
      </w:r>
    </w:p>
    <w:p w14:paraId="0973F554">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import socket</w:t>
      </w:r>
    </w:p>
    <w:p w14:paraId="5A11437C">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import pickle</w:t>
      </w:r>
    </w:p>
    <w:p w14:paraId="1AA6A221">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 xml:space="preserve"> </w:t>
      </w:r>
    </w:p>
    <w:p w14:paraId="4299AD3A">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 Custom class</w:t>
      </w:r>
    </w:p>
    <w:p w14:paraId="1395D89E">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class DataObject:</w:t>
      </w:r>
    </w:p>
    <w:p w14:paraId="4A695F9D">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 xml:space="preserve">    def __init__(self, name, values):</w:t>
      </w:r>
    </w:p>
    <w:p w14:paraId="5F66A9C9">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 xml:space="preserve">        self.name = name</w:t>
      </w:r>
    </w:p>
    <w:p w14:paraId="7B15029D">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 xml:space="preserve">        self.values = values</w:t>
      </w:r>
    </w:p>
    <w:p w14:paraId="78AD9FF3">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 xml:space="preserve"> </w:t>
      </w:r>
    </w:p>
    <w:p w14:paraId="3E2CDEED">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 Create socket</w:t>
      </w:r>
    </w:p>
    <w:p w14:paraId="3C2FE3F0">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server = socket.socket(socket.AF_INET, socket.SOCK_STREAM)</w:t>
      </w:r>
    </w:p>
    <w:p w14:paraId="44410F45">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 xml:space="preserve"> </w:t>
      </w:r>
    </w:p>
    <w:p w14:paraId="3E401C45">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server.bind(("localhost", 5001))</w:t>
      </w:r>
    </w:p>
    <w:p w14:paraId="21C76EE0">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server.listen(1)</w:t>
      </w:r>
    </w:p>
    <w:p w14:paraId="4A27B51F">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 xml:space="preserve"> </w:t>
      </w:r>
    </w:p>
    <w:p w14:paraId="070D5CEA">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print("Server waiting...")</w:t>
      </w:r>
    </w:p>
    <w:p w14:paraId="082A7074">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 xml:space="preserve"> </w:t>
      </w:r>
    </w:p>
    <w:p w14:paraId="650FBB6A">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client, address = server.accept()</w:t>
      </w:r>
    </w:p>
    <w:p w14:paraId="690661A5">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print("Connected to:", address)</w:t>
      </w:r>
    </w:p>
    <w:p w14:paraId="0107BB46">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 xml:space="preserve"> </w:t>
      </w:r>
    </w:p>
    <w:p w14:paraId="749BD80B">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 Receive serialized object</w:t>
      </w:r>
    </w:p>
    <w:p w14:paraId="1B56D7B5">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data = client.recv(4096)</w:t>
      </w:r>
    </w:p>
    <w:p w14:paraId="662855E6">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 xml:space="preserve"> </w:t>
      </w:r>
    </w:p>
    <w:p w14:paraId="0CD1FEE3">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 Deserialize object</w:t>
      </w:r>
    </w:p>
    <w:p w14:paraId="065205A1">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obj = pickle.loads(data)</w:t>
      </w:r>
    </w:p>
    <w:p w14:paraId="4FCAC6C7">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 xml:space="preserve"> </w:t>
      </w:r>
    </w:p>
    <w:p w14:paraId="0373F3F1">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print("Name:", obj.name)</w:t>
      </w:r>
    </w:p>
    <w:p w14:paraId="4492EB70">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print("Values:", obj.values)</w:t>
      </w:r>
    </w:p>
    <w:p w14:paraId="57261879">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 xml:space="preserve"> </w:t>
      </w:r>
    </w:p>
    <w:p w14:paraId="0E7C1585">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 Calculate sum</w:t>
      </w:r>
    </w:p>
    <w:p w14:paraId="13DF3E73">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total = sum(obj.values)</w:t>
      </w:r>
    </w:p>
    <w:p w14:paraId="71EA8187">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 xml:space="preserve"> </w:t>
      </w:r>
    </w:p>
    <w:p w14:paraId="5E564136">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 Send response</w:t>
      </w:r>
    </w:p>
    <w:p w14:paraId="3F622561">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response = f"Sum of values = {total}"</w:t>
      </w:r>
    </w:p>
    <w:p w14:paraId="754640AF">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client.send(response.encode())</w:t>
      </w:r>
    </w:p>
    <w:p w14:paraId="014BEEC0">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 xml:space="preserve"> </w:t>
      </w:r>
    </w:p>
    <w:p w14:paraId="1C0ABE33">
      <w:pPr>
        <w:spacing w:before="0" w:after="0" w:line="240" w:lineRule="auto"/>
        <w:rPr>
          <w:rFonts w:hint="default" w:asciiTheme="majorAscii" w:hAnsiTheme="majorAscii"/>
          <w:sz w:val="28"/>
          <w:szCs w:val="28"/>
        </w:rPr>
      </w:pPr>
      <w:r>
        <w:rPr>
          <w:rFonts w:hint="default" w:eastAsia="Consolas" w:asciiTheme="majorAscii" w:hAnsiTheme="majorAscii"/>
          <w:sz w:val="28"/>
          <w:szCs w:val="28"/>
        </w:rPr>
        <w:t>client.close()</w:t>
      </w:r>
    </w:p>
    <w:p w14:paraId="6279C5A5">
      <w:pPr>
        <w:spacing w:after="0"/>
        <w:rPr>
          <w:rFonts w:hint="default" w:eastAsia="Consolas" w:asciiTheme="majorAscii" w:hAnsiTheme="majorAscii"/>
          <w:sz w:val="28"/>
          <w:szCs w:val="28"/>
        </w:rPr>
      </w:pPr>
      <w:r>
        <w:rPr>
          <w:rFonts w:hint="default" w:eastAsia="Consolas" w:asciiTheme="majorAscii" w:hAnsiTheme="majorAscii"/>
          <w:sz w:val="28"/>
          <w:szCs w:val="28"/>
        </w:rPr>
        <w:t>server.close()</w:t>
      </w:r>
    </w:p>
    <w:p w14:paraId="6D85309C">
      <w:pPr>
        <w:spacing w:after="0"/>
        <w:rPr>
          <w:rFonts w:hint="default" w:eastAsia="Consolas" w:asciiTheme="majorAscii" w:hAnsiTheme="majorAscii"/>
          <w:sz w:val="28"/>
          <w:szCs w:val="28"/>
        </w:rPr>
      </w:pPr>
    </w:p>
    <w:p w14:paraId="4B6BB3C5">
      <w:pPr>
        <w:spacing w:before="160" w:after="40"/>
        <w:rPr>
          <w:rFonts w:hint="default" w:asciiTheme="majorAscii" w:hAnsiTheme="majorAscii"/>
          <w:sz w:val="28"/>
          <w:szCs w:val="28"/>
        </w:rPr>
      </w:pPr>
      <w:r>
        <w:rPr>
          <w:rFonts w:hint="default" w:asciiTheme="majorAscii" w:hAnsiTheme="majorAscii"/>
          <w:b/>
          <w:sz w:val="28"/>
          <w:szCs w:val="28"/>
        </w:rPr>
        <w:t>client_pickle.py</w:t>
      </w:r>
    </w:p>
    <w:p w14:paraId="44C77760">
      <w:pPr>
        <w:spacing w:after="0"/>
        <w:rPr>
          <w:rFonts w:hint="default" w:eastAsia="Consolas" w:asciiTheme="majorAscii" w:hAnsiTheme="majorAscii"/>
          <w:sz w:val="28"/>
          <w:szCs w:val="28"/>
        </w:rPr>
      </w:pPr>
      <w:r>
        <w:rPr>
          <w:rFonts w:hint="default" w:eastAsia="Consolas" w:asciiTheme="majorAscii" w:hAnsiTheme="majorAscii"/>
          <w:sz w:val="28"/>
          <w:szCs w:val="28"/>
        </w:rPr>
        <w:t>import socket</w:t>
      </w:r>
    </w:p>
    <w:p w14:paraId="5A8DA660">
      <w:pPr>
        <w:spacing w:after="0"/>
        <w:rPr>
          <w:rFonts w:hint="default" w:eastAsia="Consolas" w:asciiTheme="majorAscii" w:hAnsiTheme="majorAscii"/>
          <w:sz w:val="28"/>
          <w:szCs w:val="28"/>
        </w:rPr>
      </w:pPr>
      <w:r>
        <w:rPr>
          <w:rFonts w:hint="default" w:eastAsia="Consolas" w:asciiTheme="majorAscii" w:hAnsiTheme="majorAscii"/>
          <w:sz w:val="28"/>
          <w:szCs w:val="28"/>
        </w:rPr>
        <w:t>import pickle</w:t>
      </w:r>
    </w:p>
    <w:p w14:paraId="4298A41D">
      <w:pPr>
        <w:spacing w:after="0"/>
        <w:rPr>
          <w:rFonts w:hint="default" w:eastAsia="Consolas" w:asciiTheme="majorAscii" w:hAnsiTheme="majorAscii"/>
          <w:sz w:val="28"/>
          <w:szCs w:val="28"/>
        </w:rPr>
      </w:pPr>
    </w:p>
    <w:p w14:paraId="357361B5">
      <w:pPr>
        <w:spacing w:after="0"/>
        <w:rPr>
          <w:rFonts w:hint="default" w:eastAsia="Consolas" w:asciiTheme="majorAscii" w:hAnsiTheme="majorAscii"/>
          <w:sz w:val="28"/>
          <w:szCs w:val="28"/>
        </w:rPr>
      </w:pPr>
      <w:r>
        <w:rPr>
          <w:rFonts w:hint="default" w:eastAsia="Consolas" w:asciiTheme="majorAscii" w:hAnsiTheme="majorAscii"/>
          <w:sz w:val="28"/>
          <w:szCs w:val="28"/>
        </w:rPr>
        <w:t>class DataObject:</w:t>
      </w:r>
    </w:p>
    <w:p w14:paraId="29C5FBA0">
      <w:pPr>
        <w:spacing w:after="0"/>
        <w:rPr>
          <w:rFonts w:hint="default" w:eastAsia="Consolas" w:asciiTheme="majorAscii" w:hAnsiTheme="majorAscii"/>
          <w:sz w:val="28"/>
          <w:szCs w:val="28"/>
        </w:rPr>
      </w:pPr>
      <w:r>
        <w:rPr>
          <w:rFonts w:hint="default" w:eastAsia="Consolas" w:asciiTheme="majorAscii" w:hAnsiTheme="majorAscii"/>
          <w:sz w:val="28"/>
          <w:szCs w:val="28"/>
        </w:rPr>
        <w:t xml:space="preserve">    def __init__(self, name, values):</w:t>
      </w:r>
    </w:p>
    <w:p w14:paraId="3EED7A12">
      <w:pPr>
        <w:spacing w:after="0"/>
        <w:rPr>
          <w:rFonts w:hint="default" w:eastAsia="Consolas" w:asciiTheme="majorAscii" w:hAnsiTheme="majorAscii"/>
          <w:sz w:val="28"/>
          <w:szCs w:val="28"/>
        </w:rPr>
      </w:pPr>
      <w:r>
        <w:rPr>
          <w:rFonts w:hint="default" w:eastAsia="Consolas" w:asciiTheme="majorAscii" w:hAnsiTheme="majorAscii"/>
          <w:sz w:val="28"/>
          <w:szCs w:val="28"/>
        </w:rPr>
        <w:t xml:space="preserve">        self.name = name</w:t>
      </w:r>
    </w:p>
    <w:p w14:paraId="5E7AE407">
      <w:pPr>
        <w:spacing w:after="0"/>
        <w:rPr>
          <w:rFonts w:hint="default" w:eastAsia="Consolas" w:asciiTheme="majorAscii" w:hAnsiTheme="majorAscii"/>
          <w:sz w:val="28"/>
          <w:szCs w:val="28"/>
        </w:rPr>
      </w:pPr>
      <w:r>
        <w:rPr>
          <w:rFonts w:hint="default" w:eastAsia="Consolas" w:asciiTheme="majorAscii" w:hAnsiTheme="majorAscii"/>
          <w:sz w:val="28"/>
          <w:szCs w:val="28"/>
        </w:rPr>
        <w:t xml:space="preserve">        self.values = values</w:t>
      </w:r>
    </w:p>
    <w:p w14:paraId="2E7F15CF">
      <w:pPr>
        <w:spacing w:after="0"/>
        <w:rPr>
          <w:rFonts w:hint="default" w:eastAsia="Consolas" w:asciiTheme="majorAscii" w:hAnsiTheme="majorAscii"/>
          <w:sz w:val="28"/>
          <w:szCs w:val="28"/>
        </w:rPr>
      </w:pPr>
    </w:p>
    <w:p w14:paraId="26628413">
      <w:pPr>
        <w:spacing w:after="0"/>
        <w:rPr>
          <w:rFonts w:hint="default" w:eastAsia="Consolas" w:asciiTheme="majorAscii" w:hAnsiTheme="majorAscii"/>
          <w:sz w:val="28"/>
          <w:szCs w:val="28"/>
        </w:rPr>
      </w:pPr>
      <w:r>
        <w:rPr>
          <w:rFonts w:hint="default" w:eastAsia="Consolas" w:asciiTheme="majorAscii" w:hAnsiTheme="majorAscii"/>
          <w:sz w:val="28"/>
          <w:szCs w:val="28"/>
        </w:rPr>
        <w:t>obj = DataObject("Student", [10, 20, 30, 40])</w:t>
      </w:r>
    </w:p>
    <w:p w14:paraId="1A97CDF5">
      <w:pPr>
        <w:spacing w:after="0"/>
        <w:rPr>
          <w:rFonts w:hint="default" w:eastAsia="Consolas" w:asciiTheme="majorAscii" w:hAnsiTheme="majorAscii"/>
          <w:sz w:val="28"/>
          <w:szCs w:val="28"/>
        </w:rPr>
      </w:pPr>
      <w:r>
        <w:rPr>
          <w:rFonts w:hint="default" w:eastAsia="Consolas" w:asciiTheme="majorAscii" w:hAnsiTheme="majorAscii"/>
          <w:sz w:val="28"/>
          <w:szCs w:val="28"/>
        </w:rPr>
        <w:t>data = pickle.dumps(obj)</w:t>
      </w:r>
    </w:p>
    <w:p w14:paraId="6A6B1006">
      <w:pPr>
        <w:spacing w:after="0"/>
        <w:rPr>
          <w:rFonts w:hint="default" w:eastAsia="Consolas" w:asciiTheme="majorAscii" w:hAnsiTheme="majorAscii"/>
          <w:sz w:val="28"/>
          <w:szCs w:val="28"/>
        </w:rPr>
      </w:pPr>
    </w:p>
    <w:p w14:paraId="0AB28D2E">
      <w:pPr>
        <w:spacing w:after="0"/>
        <w:rPr>
          <w:rFonts w:hint="default" w:eastAsia="Consolas" w:asciiTheme="majorAscii" w:hAnsiTheme="majorAscii"/>
          <w:sz w:val="28"/>
          <w:szCs w:val="28"/>
        </w:rPr>
      </w:pPr>
      <w:r>
        <w:rPr>
          <w:rFonts w:hint="default" w:eastAsia="Consolas" w:asciiTheme="majorAscii" w:hAnsiTheme="majorAscii"/>
          <w:sz w:val="28"/>
          <w:szCs w:val="28"/>
        </w:rPr>
        <w:t>client = socket.socket(socket.AF_INET, socket.SOCK_STREAM)</w:t>
      </w:r>
    </w:p>
    <w:p w14:paraId="52ABCE8F">
      <w:pPr>
        <w:spacing w:after="0"/>
        <w:rPr>
          <w:rFonts w:hint="default" w:eastAsia="Consolas" w:asciiTheme="majorAscii" w:hAnsiTheme="majorAscii"/>
          <w:sz w:val="28"/>
          <w:szCs w:val="28"/>
        </w:rPr>
      </w:pPr>
      <w:r>
        <w:rPr>
          <w:rFonts w:hint="default" w:eastAsia="Consolas" w:asciiTheme="majorAscii" w:hAnsiTheme="majorAscii"/>
          <w:sz w:val="28"/>
          <w:szCs w:val="28"/>
        </w:rPr>
        <w:t>client.connect(("localhost", 5001))</w:t>
      </w:r>
    </w:p>
    <w:p w14:paraId="097CBEAD">
      <w:pPr>
        <w:spacing w:after="0"/>
        <w:rPr>
          <w:rFonts w:hint="default" w:eastAsia="Consolas" w:asciiTheme="majorAscii" w:hAnsiTheme="majorAscii"/>
          <w:sz w:val="28"/>
          <w:szCs w:val="28"/>
        </w:rPr>
      </w:pPr>
      <w:r>
        <w:rPr>
          <w:rFonts w:hint="default" w:eastAsia="Consolas" w:asciiTheme="majorAscii" w:hAnsiTheme="majorAscii"/>
          <w:sz w:val="28"/>
          <w:szCs w:val="28"/>
        </w:rPr>
        <w:t>client.send(data)</w:t>
      </w:r>
    </w:p>
    <w:p w14:paraId="2A4CF031">
      <w:pPr>
        <w:spacing w:after="0"/>
        <w:rPr>
          <w:rFonts w:hint="default" w:eastAsia="Consolas" w:asciiTheme="majorAscii" w:hAnsiTheme="majorAscii"/>
          <w:sz w:val="28"/>
          <w:szCs w:val="28"/>
        </w:rPr>
      </w:pPr>
    </w:p>
    <w:p w14:paraId="47F77989">
      <w:pPr>
        <w:spacing w:after="0"/>
        <w:rPr>
          <w:rFonts w:hint="default" w:eastAsia="Consolas" w:asciiTheme="majorAscii" w:hAnsiTheme="majorAscii"/>
          <w:sz w:val="28"/>
          <w:szCs w:val="28"/>
        </w:rPr>
      </w:pPr>
      <w:r>
        <w:rPr>
          <w:rFonts w:hint="default" w:eastAsia="Consolas" w:asciiTheme="majorAscii" w:hAnsiTheme="majorAscii"/>
          <w:sz w:val="28"/>
          <w:szCs w:val="28"/>
        </w:rPr>
        <w:t>response = client.recv(1024).decode()</w:t>
      </w:r>
    </w:p>
    <w:p w14:paraId="0220D811">
      <w:pPr>
        <w:spacing w:after="0"/>
        <w:rPr>
          <w:rFonts w:hint="default" w:eastAsia="Consolas" w:asciiTheme="majorAscii" w:hAnsiTheme="majorAscii"/>
          <w:sz w:val="28"/>
          <w:szCs w:val="28"/>
        </w:rPr>
      </w:pPr>
      <w:r>
        <w:rPr>
          <w:rFonts w:hint="default" w:eastAsia="Consolas" w:asciiTheme="majorAscii" w:hAnsiTheme="majorAscii"/>
          <w:sz w:val="28"/>
          <w:szCs w:val="28"/>
        </w:rPr>
        <w:t>print(response)</w:t>
      </w:r>
    </w:p>
    <w:p w14:paraId="207DE23A">
      <w:pPr>
        <w:spacing w:after="0"/>
        <w:rPr>
          <w:rFonts w:hint="default" w:eastAsia="Consolas" w:asciiTheme="majorAscii" w:hAnsiTheme="majorAscii"/>
          <w:sz w:val="28"/>
          <w:szCs w:val="28"/>
        </w:rPr>
      </w:pPr>
    </w:p>
    <w:p w14:paraId="13C697A5">
      <w:pPr>
        <w:spacing w:after="0"/>
        <w:rPr>
          <w:rFonts w:hint="default" w:eastAsia="Consolas" w:asciiTheme="majorAscii" w:hAnsiTheme="majorAscii"/>
          <w:sz w:val="28"/>
          <w:szCs w:val="28"/>
        </w:rPr>
      </w:pPr>
      <w:r>
        <w:rPr>
          <w:rFonts w:hint="default" w:eastAsia="Consolas" w:asciiTheme="majorAscii" w:hAnsiTheme="majorAscii"/>
          <w:sz w:val="28"/>
          <w:szCs w:val="28"/>
        </w:rPr>
        <w:t>client.close()</w:t>
      </w:r>
    </w:p>
    <w:p w14:paraId="42B84F89">
      <w:pPr>
        <w:spacing w:after="0"/>
        <w:rPr>
          <w:rFonts w:hint="default" w:eastAsia="Consolas" w:asciiTheme="majorAscii" w:hAnsiTheme="majorAscii"/>
          <w:sz w:val="28"/>
          <w:szCs w:val="28"/>
        </w:rPr>
      </w:pPr>
    </w:p>
    <w:p w14:paraId="2A6BF621">
      <w:pPr>
        <w:spacing w:before="160" w:after="40"/>
        <w:rPr>
          <w:rFonts w:hint="default" w:asciiTheme="majorAscii" w:hAnsiTheme="majorAscii"/>
          <w:sz w:val="28"/>
          <w:szCs w:val="28"/>
        </w:rPr>
      </w:pPr>
      <w:r>
        <w:rPr>
          <w:rFonts w:hint="default" w:asciiTheme="majorAscii" w:hAnsiTheme="majorAscii"/>
          <w:b/>
          <w:sz w:val="28"/>
          <w:szCs w:val="28"/>
        </w:rPr>
        <w:t>Steps to execute</w:t>
      </w:r>
    </w:p>
    <w:p w14:paraId="43BAD89C">
      <w:pPr>
        <w:pStyle w:val="23"/>
        <w:spacing w:after="40"/>
        <w:ind w:left="504"/>
        <w:rPr>
          <w:rFonts w:hint="default" w:asciiTheme="majorAscii" w:hAnsiTheme="majorAscii"/>
          <w:sz w:val="28"/>
          <w:szCs w:val="28"/>
        </w:rPr>
      </w:pPr>
      <w:r>
        <w:rPr>
          <w:rFonts w:hint="default" w:asciiTheme="majorAscii" w:hAnsiTheme="majorAscii"/>
          <w:sz w:val="28"/>
          <w:szCs w:val="28"/>
        </w:rPr>
        <w:t>Task 1: open two terminals. Run "python3 server.py" in the first terminal and "python3 client.py" in the second terminal, then type the numbers in the client.</w:t>
      </w:r>
    </w:p>
    <w:p w14:paraId="48B29654">
      <w:pPr>
        <w:pStyle w:val="23"/>
        <w:spacing w:after="40"/>
        <w:ind w:left="504"/>
        <w:rPr>
          <w:rFonts w:hint="default" w:asciiTheme="majorAscii" w:hAnsiTheme="majorAscii"/>
          <w:sz w:val="28"/>
          <w:szCs w:val="28"/>
        </w:rPr>
      </w:pPr>
      <w:r>
        <w:rPr>
          <w:rFonts w:hint="default" w:asciiTheme="majorAscii" w:hAnsiTheme="majorAscii"/>
          <w:sz w:val="28"/>
          <w:szCs w:val="28"/>
        </w:rPr>
        <w:t>Task 2: open two terminals. Run "python3 server_pickle.py" first and then "python3 client_pickle.py".</w:t>
      </w:r>
    </w:p>
    <w:p w14:paraId="6FF57657">
      <w:pPr>
        <w:pStyle w:val="23"/>
        <w:numPr>
          <w:ilvl w:val="0"/>
          <w:numId w:val="0"/>
        </w:numPr>
        <w:spacing w:after="40"/>
        <w:ind w:left="144" w:leftChars="0"/>
        <w:rPr>
          <w:rFonts w:hint="default" w:asciiTheme="majorAscii" w:hAnsiTheme="majorAscii"/>
          <w:sz w:val="28"/>
          <w:szCs w:val="28"/>
        </w:rPr>
      </w:pPr>
    </w:p>
    <w:p w14:paraId="71C703B2">
      <w:pPr>
        <w:spacing w:before="200" w:after="80"/>
        <w:rPr>
          <w:rFonts w:hint="default" w:asciiTheme="majorAscii" w:hAnsiTheme="majorAscii"/>
          <w:sz w:val="28"/>
          <w:szCs w:val="28"/>
          <w:u w:val="none"/>
        </w:rPr>
      </w:pPr>
      <w:r>
        <w:rPr>
          <w:rFonts w:hint="default" w:asciiTheme="majorAscii" w:hAnsiTheme="majorAscii"/>
          <w:b/>
          <w:sz w:val="28"/>
          <w:szCs w:val="28"/>
          <w:u w:val="none"/>
        </w:rPr>
        <w:t>OUTPUT SCREENSHOTS</w:t>
      </w:r>
    </w:p>
    <w:p w14:paraId="68CB930E">
      <w:pPr>
        <w:spacing w:before="160" w:after="40"/>
        <w:rPr>
          <w:rFonts w:hint="default" w:asciiTheme="majorAscii" w:hAnsiTheme="majorAscii"/>
          <w:b w:val="0"/>
          <w:i w:val="0"/>
          <w:sz w:val="28"/>
          <w:szCs w:val="28"/>
          <w:lang w:val="en-US"/>
        </w:rPr>
      </w:pPr>
      <w:r>
        <w:rPr>
          <w:rFonts w:hint="default" w:asciiTheme="majorAscii" w:hAnsiTheme="majorAscii"/>
          <w:b/>
          <w:sz w:val="28"/>
          <w:szCs w:val="28"/>
        </w:rPr>
        <w:t>Task 1</w:t>
      </w:r>
    </w:p>
    <w:p w14:paraId="29049D57">
      <w:pPr>
        <w:spacing w:before="160" w:after="40"/>
        <w:rPr>
          <w:rFonts w:hint="default" w:asciiTheme="majorAscii" w:hAnsiTheme="majorAscii"/>
          <w:b w:val="0"/>
          <w:i w:val="0"/>
          <w:sz w:val="28"/>
          <w:szCs w:val="28"/>
          <w:lang w:val="en-US"/>
        </w:rPr>
      </w:pPr>
      <w:r>
        <w:rPr>
          <w:rFonts w:hint="default" w:asciiTheme="majorAscii" w:hAnsiTheme="majorAscii"/>
          <w:b w:val="0"/>
          <w:i w:val="0"/>
          <w:sz w:val="28"/>
          <w:szCs w:val="28"/>
          <w:lang w:val="en-US"/>
        </w:rPr>
        <w:drawing>
          <wp:inline distT="0" distB="0" distL="114300" distR="114300">
            <wp:extent cx="5695950" cy="984250"/>
            <wp:effectExtent l="0" t="0" r="0" b="0"/>
            <wp:docPr id="47" name="Picture 47" descr="Screenshot 2026-07-22 19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creenshot 2026-07-22 193609"/>
                    <pic:cNvPicPr>
                      <a:picLocks noChangeAspect="1"/>
                    </pic:cNvPicPr>
                  </pic:nvPicPr>
                  <pic:blipFill>
                    <a:blip r:embed="rId6"/>
                    <a:srcRect r="4105" b="67775"/>
                    <a:stretch>
                      <a:fillRect/>
                    </a:stretch>
                  </pic:blipFill>
                  <pic:spPr>
                    <a:xfrm>
                      <a:off x="0" y="0"/>
                      <a:ext cx="5695950" cy="984250"/>
                    </a:xfrm>
                    <a:prstGeom prst="rect">
                      <a:avLst/>
                    </a:prstGeom>
                  </pic:spPr>
                </pic:pic>
              </a:graphicData>
            </a:graphic>
          </wp:inline>
        </w:drawing>
      </w:r>
    </w:p>
    <w:p w14:paraId="32EFC069">
      <w:pPr>
        <w:spacing w:before="160" w:after="40"/>
        <w:rPr>
          <w:rFonts w:hint="default" w:asciiTheme="majorAscii" w:hAnsiTheme="majorAscii"/>
          <w:b w:val="0"/>
          <w:i w:val="0"/>
          <w:sz w:val="28"/>
          <w:szCs w:val="28"/>
          <w:lang w:val="en-US"/>
        </w:rPr>
      </w:pPr>
      <w:r>
        <w:rPr>
          <w:rFonts w:hint="default" w:asciiTheme="majorAscii" w:hAnsiTheme="majorAscii"/>
          <w:b w:val="0"/>
          <w:i w:val="0"/>
          <w:sz w:val="28"/>
          <w:szCs w:val="28"/>
          <w:lang w:val="en-US"/>
        </w:rPr>
        <w:drawing>
          <wp:inline distT="0" distB="0" distL="114300" distR="114300">
            <wp:extent cx="5695950" cy="781050"/>
            <wp:effectExtent l="0" t="0" r="0" b="0"/>
            <wp:docPr id="48" name="Picture 48" descr="Screenshot 2026-07-22 19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creenshot 2026-07-22 193621"/>
                    <pic:cNvPicPr>
                      <a:picLocks noChangeAspect="1"/>
                    </pic:cNvPicPr>
                  </pic:nvPicPr>
                  <pic:blipFill>
                    <a:blip r:embed="rId7"/>
                    <a:srcRect r="4105" b="74428"/>
                    <a:stretch>
                      <a:fillRect/>
                    </a:stretch>
                  </pic:blipFill>
                  <pic:spPr>
                    <a:xfrm>
                      <a:off x="0" y="0"/>
                      <a:ext cx="5695950" cy="781050"/>
                    </a:xfrm>
                    <a:prstGeom prst="rect">
                      <a:avLst/>
                    </a:prstGeom>
                  </pic:spPr>
                </pic:pic>
              </a:graphicData>
            </a:graphic>
          </wp:inline>
        </w:drawing>
      </w:r>
    </w:p>
    <w:p w14:paraId="0C4692A1">
      <w:pPr>
        <w:spacing w:before="160" w:after="40"/>
        <w:rPr>
          <w:rFonts w:hint="default" w:asciiTheme="majorAscii" w:hAnsiTheme="majorAscii"/>
          <w:b w:val="0"/>
          <w:i w:val="0"/>
          <w:sz w:val="28"/>
          <w:szCs w:val="28"/>
          <w:lang w:val="en-US"/>
        </w:rPr>
      </w:pPr>
      <w:r>
        <w:rPr>
          <w:rFonts w:hint="default" w:asciiTheme="majorAscii" w:hAnsiTheme="majorAscii"/>
          <w:b/>
          <w:sz w:val="28"/>
          <w:szCs w:val="28"/>
        </w:rPr>
        <w:t>Task 2</w:t>
      </w:r>
    </w:p>
    <w:p w14:paraId="47F157AA">
      <w:pPr>
        <w:spacing w:after="200"/>
        <w:jc w:val="left"/>
        <w:rPr>
          <w:rFonts w:hint="default" w:asciiTheme="majorAscii" w:hAnsiTheme="majorAscii"/>
          <w:b w:val="0"/>
          <w:i w:val="0"/>
          <w:sz w:val="28"/>
          <w:szCs w:val="28"/>
          <w:lang w:val="en-US"/>
        </w:rPr>
      </w:pPr>
      <w:r>
        <w:rPr>
          <w:rFonts w:hint="default" w:asciiTheme="majorAscii" w:hAnsiTheme="majorAscii"/>
          <w:b w:val="0"/>
          <w:i w:val="0"/>
          <w:sz w:val="28"/>
          <w:szCs w:val="28"/>
          <w:lang w:val="en-US"/>
        </w:rPr>
        <w:drawing>
          <wp:inline distT="0" distB="0" distL="114300" distR="114300">
            <wp:extent cx="4667250" cy="787400"/>
            <wp:effectExtent l="0" t="0" r="0" b="0"/>
            <wp:docPr id="49" name="Picture 49" descr="Screenshot 2026-07-22 193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reenshot 2026-07-22 193855"/>
                    <pic:cNvPicPr>
                      <a:picLocks noChangeAspect="1"/>
                    </pic:cNvPicPr>
                  </pic:nvPicPr>
                  <pic:blipFill>
                    <a:blip r:embed="rId8"/>
                    <a:srcRect r="21424" b="75045"/>
                    <a:stretch>
                      <a:fillRect/>
                    </a:stretch>
                  </pic:blipFill>
                  <pic:spPr>
                    <a:xfrm>
                      <a:off x="0" y="0"/>
                      <a:ext cx="4667250" cy="787400"/>
                    </a:xfrm>
                    <a:prstGeom prst="rect">
                      <a:avLst/>
                    </a:prstGeom>
                  </pic:spPr>
                </pic:pic>
              </a:graphicData>
            </a:graphic>
          </wp:inline>
        </w:drawing>
      </w:r>
    </w:p>
    <w:p w14:paraId="7CEAE489">
      <w:pPr>
        <w:spacing w:after="200"/>
        <w:jc w:val="left"/>
        <w:rPr>
          <w:rFonts w:hint="default" w:asciiTheme="majorAscii" w:hAnsiTheme="majorAscii"/>
          <w:b w:val="0"/>
          <w:i w:val="0"/>
          <w:sz w:val="28"/>
          <w:szCs w:val="28"/>
          <w:lang w:val="en-US"/>
        </w:rPr>
      </w:pPr>
      <w:r>
        <w:rPr>
          <w:rFonts w:hint="default" w:asciiTheme="majorAscii" w:hAnsiTheme="majorAscii"/>
          <w:b w:val="0"/>
          <w:i w:val="0"/>
          <w:sz w:val="28"/>
          <w:szCs w:val="28"/>
          <w:lang w:val="en-US"/>
        </w:rPr>
        <w:drawing>
          <wp:inline distT="0" distB="0" distL="114300" distR="114300">
            <wp:extent cx="4667250" cy="574675"/>
            <wp:effectExtent l="0" t="0" r="0" b="0"/>
            <wp:docPr id="50" name="Picture 50" descr="Screenshot 2026-07-22 193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Screenshot 2026-07-22 193903"/>
                    <pic:cNvPicPr>
                      <a:picLocks noChangeAspect="1"/>
                    </pic:cNvPicPr>
                  </pic:nvPicPr>
                  <pic:blipFill>
                    <a:blip r:embed="rId9"/>
                    <a:srcRect r="21424" b="81787"/>
                    <a:stretch>
                      <a:fillRect/>
                    </a:stretch>
                  </pic:blipFill>
                  <pic:spPr>
                    <a:xfrm>
                      <a:off x="0" y="0"/>
                      <a:ext cx="4667250" cy="574675"/>
                    </a:xfrm>
                    <a:prstGeom prst="rect">
                      <a:avLst/>
                    </a:prstGeom>
                  </pic:spPr>
                </pic:pic>
              </a:graphicData>
            </a:graphic>
          </wp:inline>
        </w:drawing>
      </w:r>
    </w:p>
    <w:p w14:paraId="06FD9CF1">
      <w:pPr>
        <w:spacing w:after="200"/>
        <w:jc w:val="left"/>
        <w:rPr>
          <w:rFonts w:hint="default" w:asciiTheme="majorAscii" w:hAnsiTheme="majorAscii"/>
          <w:b w:val="0"/>
          <w:i w:val="0"/>
          <w:sz w:val="28"/>
          <w:szCs w:val="28"/>
          <w:lang w:val="en-US"/>
        </w:rPr>
      </w:pPr>
    </w:p>
    <w:p w14:paraId="3725D744">
      <w:pPr>
        <w:spacing w:before="200" w:after="80"/>
        <w:rPr>
          <w:rFonts w:hint="default" w:asciiTheme="majorAscii" w:hAnsiTheme="majorAscii"/>
          <w:sz w:val="28"/>
          <w:szCs w:val="28"/>
        </w:rPr>
      </w:pPr>
      <w:r>
        <w:rPr>
          <w:rFonts w:hint="default" w:asciiTheme="majorAscii" w:hAnsiTheme="majorAscii"/>
          <w:b/>
          <w:sz w:val="28"/>
          <w:szCs w:val="28"/>
          <w:u w:val="none"/>
        </w:rPr>
        <w:t>CONCLUSION</w:t>
      </w:r>
    </w:p>
    <w:p w14:paraId="20743568">
      <w:pPr>
        <w:spacing w:after="80"/>
        <w:rPr>
          <w:rFonts w:hint="default" w:asciiTheme="majorAscii" w:hAnsiTheme="majorAscii"/>
          <w:b w:val="0"/>
          <w:i w:val="0"/>
          <w:sz w:val="28"/>
          <w:szCs w:val="28"/>
          <w:lang w:val="en-US"/>
        </w:rPr>
      </w:pPr>
      <w:r>
        <w:rPr>
          <w:rFonts w:hint="default" w:asciiTheme="majorAscii" w:hAnsiTheme="majorAscii"/>
          <w:b w:val="0"/>
          <w:i w:val="0"/>
          <w:sz w:val="28"/>
          <w:szCs w:val="28"/>
        </w:rPr>
        <w:t>Inter-process communication between two independent processes was implemented successfully using TCP sockets. In Task 1 the client sent a plain text message and the server parsed the numbers, computed their sum and returned the result, which shows the basic request-response model of the client-server architecture. In Task 2 the communication was extended to structured data: a user defined DataObject was serialized with the pickle module, transmitted as a byte stream over the socket and reconstructed on the server, where the sum of its values was computed and sent back. Thus the need for marshalling and unmarshalling of objects in distributed systems, and the working of socket based IPC, were understood and verified.</w:t>
      </w:r>
    </w:p>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SimSun">
    <w:altName w:val="宋体-简"/>
    <w:panose1 w:val="02010600030101010101"/>
    <w:charset w:val="86"/>
    <w:family w:val="roman"/>
    <w:pitch w:val="variable"/>
    <w:sig w:usb0="00000003" w:usb1="288F0000" w:usb2="00000016" w:usb3="00000000" w:csb0="00040001" w:csb1="00000000"/>
  </w:font>
  <w:font w:name="Menlo">
    <w:panose1 w:val="020B0609030804020204"/>
    <w:charset w:val="00"/>
    <w:family w:val="auto"/>
    <w:pitch w:val="default"/>
    <w:sig w:usb0="E60022FF" w:usb1="D200F9FB" w:usb2="02000028" w:usb3="00000000" w:csb0="600001DF" w:csb1="FFDF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5B0454"/>
    <w:rsid w:val="5EBF998A"/>
    <w:rsid w:val="5F7F0B26"/>
    <w:rsid w:val="6FEC25A4"/>
    <w:rsid w:val="AD7FE2C0"/>
    <w:rsid w:val="B479F128"/>
    <w:rsid w:val="F73E4A3C"/>
    <w:rsid w:val="F7BF86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Table Paragraph"/>
    <w:basedOn w:val="1"/>
    <w:qFormat/>
    <w:uiPriority w:val="1"/>
    <w:pPr>
      <w:spacing w:line="275"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2013-12-24T10:15:00Z</dcterms:created>
  <dc:creator>python-docx</dc:creator>
  <dc:description>generated by python-docx</dc:description>
  <cp:lastModifiedBy>rahul</cp:lastModifiedBy>
  <dcterms:modified xsi:type="dcterms:W3CDTF">2026-07-23T13:32:10Z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39FAAAE0E75CE371348C606A3AC5AEA0_42</vt:lpwstr>
  </property>
</Properties>
</file>